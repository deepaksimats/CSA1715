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87740" w14:textId="77777777" w:rsidR="00511106" w:rsidRDefault="00435B0C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7FC3A617" w14:textId="77777777" w:rsidR="00511106" w:rsidRDefault="00435B0C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1</w:t>
      </w:r>
    </w:p>
    <w:p w14:paraId="0FC7CA60" w14:textId="78E3CA93" w:rsidR="00511106" w:rsidRDefault="00D80418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 xml:space="preserve">                        </w:t>
      </w:r>
    </w:p>
    <w:p w14:paraId="735C99A9" w14:textId="28B975AB" w:rsidR="00D80418" w:rsidRPr="005C67B6" w:rsidRDefault="005C67B6" w:rsidP="00D80418">
      <w:pPr>
        <w:jc w:val="right"/>
        <w:rPr>
          <w:rFonts w:ascii="Times New Roman" w:eastAsia="Arial" w:hAnsi="Times New Roman" w:cs="Times New Roman"/>
          <w:sz w:val="24"/>
          <w:szCs w:val="24"/>
        </w:rPr>
      </w:pPr>
      <w:proofErr w:type="spellStart"/>
      <w:proofErr w:type="gramStart"/>
      <w:r w:rsidRPr="005C67B6">
        <w:rPr>
          <w:rFonts w:ascii="Times New Roman" w:eastAsia="Arial" w:hAnsi="Times New Roman" w:cs="Times New Roman"/>
          <w:b/>
          <w:bCs/>
          <w:sz w:val="24"/>
          <w:szCs w:val="24"/>
        </w:rPr>
        <w:t>N.srivaradeepak</w:t>
      </w:r>
      <w:proofErr w:type="spellEnd"/>
      <w:proofErr w:type="gramEnd"/>
    </w:p>
    <w:p w14:paraId="021F8970" w14:textId="3BC18CCF" w:rsidR="00D80418" w:rsidRPr="00D80418" w:rsidRDefault="00D80418" w:rsidP="00D80418">
      <w:pPr>
        <w:jc w:val="right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D80418">
        <w:rPr>
          <w:rFonts w:ascii="Times New Roman" w:eastAsia="Arial" w:hAnsi="Times New Roman" w:cs="Times New Roman"/>
          <w:b/>
          <w:bCs/>
          <w:sz w:val="24"/>
          <w:szCs w:val="24"/>
        </w:rPr>
        <w:t>192</w:t>
      </w:r>
      <w:r w:rsidR="005C67B6">
        <w:rPr>
          <w:rFonts w:ascii="Times New Roman" w:eastAsia="Arial" w:hAnsi="Times New Roman" w:cs="Times New Roman"/>
          <w:b/>
          <w:bCs/>
          <w:sz w:val="24"/>
          <w:szCs w:val="24"/>
        </w:rPr>
        <w:t>572075</w:t>
      </w:r>
    </w:p>
    <w:p w14:paraId="7EAB8ED3" w14:textId="77777777" w:rsidR="00511106" w:rsidRDefault="00511106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16933F92" w14:textId="77777777" w:rsidR="00511106" w:rsidRDefault="00435B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 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9FA94E3" w14:textId="77777777" w:rsidR="00511106" w:rsidRDefault="00511106">
      <w:pPr>
        <w:rPr>
          <w:rFonts w:ascii="Arial" w:eastAsia="Arial" w:hAnsi="Arial" w:cs="Arial"/>
          <w:b/>
          <w:bCs/>
        </w:rPr>
      </w:pPr>
    </w:p>
    <w:p w14:paraId="0D2EA1EF" w14:textId="77777777" w:rsidR="00511106" w:rsidRDefault="00435B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2B2E16EC" wp14:editId="22322CF5">
                <wp:extent cx="5742940" cy="23495"/>
                <wp:effectExtent l="0" t="0" r="0" b="0"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4DF00B" w14:textId="77777777" w:rsidR="00511106" w:rsidRDefault="00511106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2E16EC" id="Rectangles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PyQ&#10;Ujv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04DF00B" w14:textId="77777777" w:rsidR="00511106" w:rsidRDefault="00511106"/>
                  </w:txbxContent>
                </v:textbox>
                <w10:anchorlock/>
              </v:rect>
            </w:pict>
          </mc:Fallback>
        </mc:AlternateContent>
      </w:r>
    </w:p>
    <w:p w14:paraId="5106FCA7" w14:textId="77777777" w:rsidR="00511106" w:rsidRDefault="00511106">
      <w:pPr>
        <w:rPr>
          <w:rFonts w:ascii="Arial" w:eastAsia="Arial" w:hAnsi="Arial" w:cs="Arial"/>
          <w:b/>
          <w:bCs/>
        </w:rPr>
      </w:pPr>
    </w:p>
    <w:p w14:paraId="141780AA" w14:textId="77777777" w:rsidR="00511106" w:rsidRDefault="00435B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64AFC61C" w14:textId="77777777" w:rsidR="00511106" w:rsidRDefault="00511106">
      <w:pPr>
        <w:rPr>
          <w:rFonts w:ascii="Arial" w:eastAsia="Arial" w:hAnsi="Arial" w:cs="Arial"/>
          <w:b/>
          <w:bCs/>
        </w:rPr>
      </w:pPr>
    </w:p>
    <w:p w14:paraId="464FFD88" w14:textId="77777777" w:rsidR="00511106" w:rsidRDefault="00435B0C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05BE30B0" w14:textId="77777777" w:rsidR="00511106" w:rsidRDefault="00511106">
      <w:pPr>
        <w:rPr>
          <w:rFonts w:ascii="Arial" w:eastAsia="Arial" w:hAnsi="Arial" w:cs="Arial"/>
          <w:i/>
          <w:iCs/>
        </w:rPr>
      </w:pPr>
    </w:p>
    <w:p w14:paraId="6C5E8117" w14:textId="77777777" w:rsidR="00511106" w:rsidRDefault="00435B0C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008B2F31" w14:textId="77777777" w:rsidR="00511106" w:rsidRDefault="00511106">
      <w:pPr>
        <w:rPr>
          <w:rFonts w:ascii="Arial" w:eastAsia="Arial" w:hAnsi="Arial" w:cs="Arial"/>
          <w:i/>
          <w:iCs/>
        </w:rPr>
      </w:pPr>
    </w:p>
    <w:p w14:paraId="769E2A90" w14:textId="77777777" w:rsidR="00511106" w:rsidRDefault="00435B0C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9F388F2" wp14:editId="0ED992DE">
                <wp:extent cx="5742940" cy="23495"/>
                <wp:effectExtent l="0" t="0" r="0" b="0"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6F6B17" w14:textId="77777777" w:rsidR="00511106" w:rsidRDefault="00511106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F388F2" id="Rectangles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16F6B17" w14:textId="77777777" w:rsidR="00511106" w:rsidRDefault="00511106"/>
                  </w:txbxContent>
                </v:textbox>
                <w10:anchorlock/>
              </v:rect>
            </w:pict>
          </mc:Fallback>
        </mc:AlternateContent>
      </w:r>
    </w:p>
    <w:p w14:paraId="2CD3C642" w14:textId="77777777" w:rsidR="00511106" w:rsidRDefault="00511106">
      <w:pPr>
        <w:rPr>
          <w:rFonts w:ascii="Arial" w:eastAsia="Arial" w:hAnsi="Arial" w:cs="Arial"/>
        </w:rPr>
      </w:pPr>
    </w:p>
    <w:p w14:paraId="53699F3A" w14:textId="77777777" w:rsidR="00511106" w:rsidRDefault="00435B0C">
      <w:pPr>
        <w:rPr>
          <w:rFonts w:ascii="Arial" w:eastAsia="Arial" w:hAnsi="Arial" w:cs="Arial"/>
          <w:b/>
          <w:bCs/>
          <w:sz w:val="21"/>
          <w:szCs w:val="21"/>
          <w:lang w:val="en-US"/>
        </w:rPr>
      </w:pPr>
      <w:r>
        <w:rPr>
          <w:rFonts w:ascii="Arial" w:eastAsia="Arial" w:hAnsi="Arial" w:cs="Arial"/>
          <w:b/>
          <w:bCs/>
          <w:sz w:val="21"/>
          <w:szCs w:val="21"/>
          <w:lang w:val="en-US"/>
        </w:rPr>
        <w:t>Duration :1 Hour</w:t>
      </w:r>
    </w:p>
    <w:p w14:paraId="160E5854" w14:textId="77777777" w:rsidR="00511106" w:rsidRDefault="00435B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Total Marks:40</w:t>
      </w:r>
    </w:p>
    <w:p w14:paraId="3F5F4357" w14:textId="77777777" w:rsidR="00511106" w:rsidRDefault="00435B0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 xml:space="preserve">   </w:t>
      </w:r>
    </w:p>
    <w:p w14:paraId="44A73C9E" w14:textId="77777777" w:rsidR="00511106" w:rsidRDefault="00435B0C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Annexure A</w:t>
      </w:r>
    </w:p>
    <w:p w14:paraId="5ECD5555" w14:textId="77777777" w:rsidR="00511106" w:rsidRDefault="00511106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64F9937" w14:textId="77777777" w:rsidR="00511106" w:rsidRDefault="00435B0C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CASE STUDY</w:t>
      </w:r>
    </w:p>
    <w:p w14:paraId="36B585B5" w14:textId="77777777" w:rsidR="00511106" w:rsidRDefault="00511106">
      <w:pPr>
        <w:spacing w:before="80" w:after="40"/>
        <w:rPr>
          <w:rFonts w:ascii="Arial" w:eastAsia="Arial" w:hAnsi="Arial" w:cs="Arial"/>
          <w:i/>
          <w:iCs/>
        </w:rPr>
      </w:pPr>
    </w:p>
    <w:p w14:paraId="6CD74977" w14:textId="77777777" w:rsidR="00511106" w:rsidRDefault="00511106">
      <w:pPr>
        <w:spacing w:before="80" w:after="40"/>
        <w:rPr>
          <w:rFonts w:ascii="Arial" w:eastAsia="Arial" w:hAnsi="Arial" w:cs="Arial"/>
          <w:i/>
          <w:iCs/>
        </w:rPr>
      </w:pPr>
    </w:p>
    <w:p w14:paraId="1A2A5CD5" w14:textId="77777777" w:rsidR="00511106" w:rsidRDefault="00511106">
      <w:pPr>
        <w:rPr>
          <w:rFonts w:ascii="Arial" w:eastAsia="Arial" w:hAnsi="Arial" w:cs="Arial"/>
          <w:b/>
          <w:bCs/>
        </w:rPr>
      </w:pPr>
    </w:p>
    <w:p w14:paraId="663821EE" w14:textId="77777777" w:rsidR="00511106" w:rsidRDefault="00435B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4BE4184D" wp14:editId="08853105">
                <wp:extent cx="5742940" cy="23495"/>
                <wp:effectExtent l="0" t="0" r="0" b="0"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C4CEB5" w14:textId="77777777" w:rsidR="00511106" w:rsidRDefault="00511106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E4184D" id="Rectangles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2C4CEB5" w14:textId="77777777" w:rsidR="00511106" w:rsidRDefault="00511106"/>
                  </w:txbxContent>
                </v:textbox>
                <w10:anchorlock/>
              </v:rect>
            </w:pict>
          </mc:Fallback>
        </mc:AlternateContent>
      </w:r>
    </w:p>
    <w:p w14:paraId="127A9D67" w14:textId="77777777" w:rsidR="00511106" w:rsidRDefault="00511106">
      <w:pPr>
        <w:rPr>
          <w:rFonts w:ascii="Arial" w:eastAsia="Arial" w:hAnsi="Arial" w:cs="Arial"/>
          <w:b/>
          <w:bCs/>
        </w:rPr>
      </w:pPr>
    </w:p>
    <w:p w14:paraId="04F52827" w14:textId="77777777" w:rsidR="00511106" w:rsidRDefault="00435B0C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4C120854" w14:textId="72C1D50B" w:rsidR="00511106" w:rsidRDefault="00511106">
      <w:pPr>
        <w:rPr>
          <w:rFonts w:ascii="Arial" w:eastAsia="Arial" w:hAnsi="Arial" w:cs="Arial"/>
          <w:i/>
          <w:iCs/>
        </w:rPr>
      </w:pPr>
    </w:p>
    <w:p w14:paraId="6AD66624" w14:textId="05D7FD25" w:rsidR="00511106" w:rsidRDefault="00435B0C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__</w:t>
      </w:r>
      <w:proofErr w:type="spellStart"/>
      <w:proofErr w:type="gramStart"/>
      <w:r w:rsidR="005C67B6" w:rsidRPr="005C67B6">
        <w:rPr>
          <w:rFonts w:ascii="Arial" w:eastAsia="Arial" w:hAnsi="Arial" w:cs="Arial"/>
          <w:b/>
          <w:bCs/>
          <w:i/>
          <w:iCs/>
        </w:rPr>
        <w:t>N.srivaradeepak</w:t>
      </w:r>
      <w:proofErr w:type="spellEnd"/>
      <w:proofErr w:type="gramEnd"/>
      <w:r w:rsidR="005C67B6">
        <w:rPr>
          <w:rFonts w:ascii="Arial" w:eastAsia="Arial" w:hAnsi="Arial" w:cs="Arial"/>
          <w:b/>
          <w:bCs/>
          <w:i/>
          <w:iCs/>
        </w:rPr>
        <w:t>(</w:t>
      </w:r>
      <w:proofErr w:type="gramStart"/>
      <w:r w:rsidR="005C67B6">
        <w:rPr>
          <w:rFonts w:ascii="Arial" w:eastAsia="Arial" w:hAnsi="Arial" w:cs="Arial"/>
          <w:b/>
          <w:bCs/>
          <w:i/>
          <w:iCs/>
        </w:rPr>
        <w:t>192572075)</w:t>
      </w:r>
      <w:r>
        <w:rPr>
          <w:rFonts w:ascii="Arial" w:eastAsia="Arial" w:hAnsi="Arial" w:cs="Arial"/>
          <w:i/>
          <w:iCs/>
        </w:rPr>
        <w:t>_</w:t>
      </w:r>
      <w:proofErr w:type="gramEnd"/>
      <w:r>
        <w:rPr>
          <w:rFonts w:ascii="Arial" w:eastAsia="Arial" w:hAnsi="Arial" w:cs="Arial"/>
          <w:i/>
          <w:iCs/>
        </w:rPr>
        <w:t xml:space="preserve"> (Name / Reg No) certify that this submission is my original work and that I have adhered to the guidelines specified for this assessment.</w:t>
      </w:r>
    </w:p>
    <w:p w14:paraId="3E1954EF" w14:textId="37F26F4E" w:rsidR="00511106" w:rsidRDefault="00435B0C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6CDC375A" w14:textId="77777777" w:rsidR="00511106" w:rsidRDefault="00511106">
      <w:pPr>
        <w:rPr>
          <w:rFonts w:ascii="Arial" w:eastAsia="Arial" w:hAnsi="Arial" w:cs="Arial"/>
          <w:i/>
          <w:iCs/>
        </w:rPr>
      </w:pPr>
    </w:p>
    <w:p w14:paraId="5744726D" w14:textId="7A3F3FFA" w:rsidR="00511106" w:rsidRDefault="00435B0C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77E6ADD0" w14:textId="6D00ABF9" w:rsidR="00511106" w:rsidRDefault="005C67B6">
      <w:pPr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  <w:noProof/>
        </w:rPr>
        <w:t>Deepak.N</w:t>
      </w:r>
      <w:r w:rsidR="00435B0C">
        <w:br w:type="page"/>
      </w:r>
    </w:p>
    <w:p w14:paraId="67A70C2E" w14:textId="77777777" w:rsidR="00511106" w:rsidRDefault="00435B0C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Annexure A</w:t>
      </w:r>
    </w:p>
    <w:p w14:paraId="0E8B383A" w14:textId="77777777" w:rsidR="00511106" w:rsidRDefault="00511106">
      <w:pPr>
        <w:jc w:val="center"/>
        <w:rPr>
          <w:rFonts w:ascii="Arial" w:eastAsia="Arial" w:hAnsi="Arial" w:cs="Arial"/>
          <w:b/>
          <w:bCs/>
        </w:rPr>
      </w:pPr>
    </w:p>
    <w:p w14:paraId="0DF8B1AF" w14:textId="77777777" w:rsidR="00511106" w:rsidRDefault="00435B0C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CASE STUDY</w:t>
      </w:r>
    </w:p>
    <w:p w14:paraId="18C54B49" w14:textId="77777777" w:rsidR="00511106" w:rsidRDefault="00511106">
      <w:pPr>
        <w:rPr>
          <w:rFonts w:ascii="Arial" w:eastAsia="Arial" w:hAnsi="Arial" w:cs="Arial"/>
        </w:rPr>
      </w:pPr>
    </w:p>
    <w:p w14:paraId="63E5F8A6" w14:textId="77777777" w:rsidR="00511106" w:rsidRDefault="00435B0C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Case Study 1 — Smart Medical Diagnosis System</w:t>
      </w:r>
    </w:p>
    <w:p w14:paraId="0880DCF0" w14:textId="77777777" w:rsidR="00511106" w:rsidRDefault="00435B0C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hospital is designing a rule-based Logical Agent for preliminary patient diagnosis. The system’s knowledge base contains:</w:t>
      </w:r>
    </w:p>
    <w:p w14:paraId="52A8947D" w14:textId="77777777" w:rsidR="00511106" w:rsidRDefault="00435B0C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I. If a patient has Fever AND Cough → Possible Flu</w:t>
      </w:r>
    </w:p>
    <w:p w14:paraId="28556D2F" w14:textId="77777777" w:rsidR="00511106" w:rsidRDefault="00435B0C">
      <w:pPr>
        <w:spacing w:before="40" w:after="40"/>
        <w:ind w:left="720"/>
        <w:rPr>
          <w:rFonts w:ascii="Arial" w:eastAsia="Arial" w:hAnsi="Arial" w:cs="Arial"/>
        </w:rPr>
      </w:pPr>
      <w:proofErr w:type="spellStart"/>
      <w:r>
        <w:rPr>
          <w:rFonts w:ascii="Arial Unicode MS" w:eastAsia="Arial Unicode MS" w:hAnsi="Arial Unicode MS" w:cs="Arial Unicode MS"/>
        </w:rPr>
        <w:t>Ii</w:t>
      </w:r>
      <w:proofErr w:type="spellEnd"/>
      <w:r>
        <w:rPr>
          <w:rFonts w:ascii="Arial Unicode MS" w:eastAsia="Arial Unicode MS" w:hAnsi="Arial Unicode MS" w:cs="Arial Unicode MS"/>
        </w:rPr>
        <w:t>. If a patient has Fever AND Rash → Possible Measles</w:t>
      </w:r>
    </w:p>
    <w:p w14:paraId="704A5B85" w14:textId="77777777" w:rsidR="00511106" w:rsidRDefault="00435B0C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Iii. If a patient has Cough AND Breathlessness → Possible Pneumonia</w:t>
      </w:r>
    </w:p>
    <w:p w14:paraId="6FA5E70A" w14:textId="77777777" w:rsidR="00511106" w:rsidRDefault="00435B0C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 Facts about Patient A: Fever = True, Cough = True, Breathlessness = True</w:t>
      </w:r>
    </w:p>
    <w:p w14:paraId="4A9D4FDC" w14:textId="77777777" w:rsidR="00511106" w:rsidRDefault="00435B0C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Represent the above rules and facts precisely using Propositional Logic symbols. Define each symbol used.</w:t>
      </w:r>
      <w:r>
        <w:rPr>
          <w:rFonts w:ascii="Arial" w:eastAsia="Arial" w:hAnsi="Arial" w:cs="Arial"/>
          <w:b/>
          <w:bCs/>
        </w:rPr>
        <w:t xml:space="preserve">  </w:t>
      </w:r>
    </w:p>
    <w:p w14:paraId="100D940D" w14:textId="77777777" w:rsidR="00511106" w:rsidRDefault="00435B0C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Apply Forward Chaining on the knowledge base to derive all possible diagnoses for Patient A. Show each inference step with the rule fired and fact derived.</w:t>
      </w:r>
      <w:r>
        <w:rPr>
          <w:rFonts w:ascii="Arial" w:eastAsia="Arial" w:hAnsi="Arial" w:cs="Arial"/>
          <w:b/>
          <w:bCs/>
        </w:rPr>
        <w:t xml:space="preserve">  </w:t>
      </w:r>
    </w:p>
    <w:p w14:paraId="73F56420" w14:textId="77777777" w:rsidR="00511106" w:rsidRDefault="00435B0C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The goal is to confirm ‘Patient A has Pneumonia.’ Apply Backward Chaining and draw the goal reduction tree to verify this goal.</w:t>
      </w:r>
      <w:r>
        <w:rPr>
          <w:rFonts w:ascii="Arial" w:eastAsia="Arial" w:hAnsi="Arial" w:cs="Arial"/>
          <w:b/>
          <w:bCs/>
        </w:rPr>
        <w:t xml:space="preserve"> </w:t>
      </w:r>
    </w:p>
    <w:p w14:paraId="280F22AD" w14:textId="77777777" w:rsidR="00511106" w:rsidRDefault="00435B0C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2 — Autonomous Traffic Management Agent </w:t>
      </w:r>
    </w:p>
    <w:p w14:paraId="67B214D9" w14:textId="77777777" w:rsidR="00511106" w:rsidRDefault="00435B0C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smart city traffic controller uses a FOL-based knowledge base to manage emergency vehicle routing:</w:t>
      </w:r>
    </w:p>
    <w:p w14:paraId="35D6A60B" w14:textId="77777777" w:rsidR="00511106" w:rsidRDefault="00435B0C">
      <w:pPr>
        <w:numPr>
          <w:ilvl w:val="0"/>
          <w:numId w:val="1"/>
        </w:numPr>
        <w:spacing w:before="40"/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x: Vehicle(x)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EmergencyType</w:t>
      </w:r>
      <w:proofErr w:type="spellEnd"/>
      <w:r>
        <w:rPr>
          <w:rFonts w:ascii="Arial Unicode MS" w:eastAsia="Arial Unicode MS" w:hAnsi="Arial Unicode MS" w:cs="Arial Unicode MS"/>
        </w:rPr>
        <w:t>(x) → ClearPath(x)</w:t>
      </w:r>
      <w:proofErr w:type="gramStart"/>
      <w:r>
        <w:rPr>
          <w:rFonts w:ascii="Arial Unicode MS" w:eastAsia="Arial Unicode MS" w:hAnsi="Arial Unicode MS" w:cs="Arial Unicode MS"/>
        </w:rPr>
        <w:t xml:space="preserve">   [</w:t>
      </w:r>
      <w:proofErr w:type="gramEnd"/>
      <w:r>
        <w:rPr>
          <w:rFonts w:ascii="Arial Unicode MS" w:eastAsia="Arial Unicode MS" w:hAnsi="Arial Unicode MS" w:cs="Arial Unicode MS"/>
        </w:rPr>
        <w:t>Rule 1]</w:t>
      </w:r>
    </w:p>
    <w:p w14:paraId="06ACCC57" w14:textId="77777777" w:rsidR="00511106" w:rsidRDefault="00435B0C">
      <w:pPr>
        <w:numPr>
          <w:ilvl w:val="0"/>
          <w:numId w:val="1"/>
        </w:numPr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 Unicode MS" w:eastAsia="Arial Unicode MS" w:hAnsi="Arial Unicode MS" w:cs="Arial Unicode MS"/>
        </w:rPr>
        <w:t xml:space="preserve">x: ClearPath(x) → </w:t>
      </w:r>
      <w:proofErr w:type="spellStart"/>
      <w:r>
        <w:rPr>
          <w:rFonts w:ascii="Arial Unicode MS" w:eastAsia="Arial Unicode MS" w:hAnsi="Arial Unicode MS" w:cs="Arial Unicode MS"/>
        </w:rPr>
        <w:t>GreenSignal</w:t>
      </w:r>
      <w:proofErr w:type="spellEnd"/>
      <w:r>
        <w:rPr>
          <w:rFonts w:ascii="Arial Unicode MS" w:eastAsia="Arial Unicode MS" w:hAnsi="Arial Unicode MS" w:cs="Arial Unicode MS"/>
        </w:rPr>
        <w:t xml:space="preserve">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¬</w:t>
      </w:r>
      <w:proofErr w:type="spellStart"/>
      <w:r>
        <w:rPr>
          <w:rFonts w:ascii="Arial" w:eastAsia="Arial" w:hAnsi="Arial" w:cs="Arial"/>
        </w:rPr>
        <w:t>RedSignal</w:t>
      </w:r>
      <w:proofErr w:type="spellEnd"/>
      <w:r>
        <w:rPr>
          <w:rFonts w:ascii="Arial" w:eastAsia="Arial" w:hAnsi="Arial" w:cs="Arial"/>
        </w:rPr>
        <w:t>(x)</w:t>
      </w:r>
      <w:proofErr w:type="gramStart"/>
      <w:r>
        <w:rPr>
          <w:rFonts w:ascii="Arial" w:eastAsia="Arial" w:hAnsi="Arial" w:cs="Arial"/>
        </w:rPr>
        <w:t xml:space="preserve">   [</w:t>
      </w:r>
      <w:proofErr w:type="gramEnd"/>
      <w:r>
        <w:rPr>
          <w:rFonts w:ascii="Arial" w:eastAsia="Arial" w:hAnsi="Arial" w:cs="Arial"/>
        </w:rPr>
        <w:t>Rule 2]</w:t>
      </w:r>
    </w:p>
    <w:p w14:paraId="2E27DF01" w14:textId="77777777" w:rsidR="00511106" w:rsidRDefault="00435B0C">
      <w:pPr>
        <w:numPr>
          <w:ilvl w:val="0"/>
          <w:numId w:val="1"/>
        </w:numPr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 </w:t>
      </w: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y: Vehicle(x)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Behind(</w:t>
      </w:r>
      <w:proofErr w:type="spellStart"/>
      <w:proofErr w:type="gramStart"/>
      <w:r>
        <w:rPr>
          <w:rFonts w:ascii="Arial" w:eastAsia="Arial" w:hAnsi="Arial" w:cs="Arial"/>
        </w:rPr>
        <w:t>x,y</w:t>
      </w:r>
      <w:proofErr w:type="spellEnd"/>
      <w:proofErr w:type="gramEnd"/>
      <w:r>
        <w:rPr>
          <w:rFonts w:ascii="Arial" w:eastAsia="Arial" w:hAnsi="Arial" w:cs="Arial"/>
        </w:rPr>
        <w:t xml:space="preserve">)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GreenSignal</w:t>
      </w:r>
      <w:proofErr w:type="spellEnd"/>
      <w:r>
        <w:rPr>
          <w:rFonts w:ascii="Arial Unicode MS" w:eastAsia="Arial Unicode MS" w:hAnsi="Arial Unicode MS" w:cs="Arial Unicode MS"/>
        </w:rPr>
        <w:t>(y) → Proceed(x)</w:t>
      </w:r>
      <w:proofErr w:type="gramStart"/>
      <w:r>
        <w:rPr>
          <w:rFonts w:ascii="Arial Unicode MS" w:eastAsia="Arial Unicode MS" w:hAnsi="Arial Unicode MS" w:cs="Arial Unicode MS"/>
        </w:rPr>
        <w:t xml:space="preserve">   [</w:t>
      </w:r>
      <w:proofErr w:type="gramEnd"/>
      <w:r>
        <w:rPr>
          <w:rFonts w:ascii="Arial Unicode MS" w:eastAsia="Arial Unicode MS" w:hAnsi="Arial Unicode MS" w:cs="Arial Unicode MS"/>
        </w:rPr>
        <w:t>Rule 3]</w:t>
      </w:r>
    </w:p>
    <w:p w14:paraId="4AA2E215" w14:textId="77777777" w:rsidR="00511106" w:rsidRDefault="00435B0C">
      <w:pPr>
        <w:numPr>
          <w:ilvl w:val="0"/>
          <w:numId w:val="1"/>
        </w:numPr>
        <w:spacing w:after="40"/>
        <w:ind w:left="99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Facts: </w:t>
      </w:r>
      <w:proofErr w:type="gramStart"/>
      <w:r>
        <w:rPr>
          <w:rFonts w:ascii="Arial" w:eastAsia="Arial" w:hAnsi="Arial" w:cs="Arial"/>
        </w:rPr>
        <w:t>Vehicle(</w:t>
      </w:r>
      <w:proofErr w:type="gramEnd"/>
      <w:r>
        <w:rPr>
          <w:rFonts w:ascii="Arial" w:eastAsia="Arial" w:hAnsi="Arial" w:cs="Arial"/>
        </w:rPr>
        <w:t xml:space="preserve">Ambulance), </w:t>
      </w:r>
      <w:proofErr w:type="spellStart"/>
      <w:proofErr w:type="gramStart"/>
      <w:r>
        <w:rPr>
          <w:rFonts w:ascii="Arial" w:eastAsia="Arial" w:hAnsi="Arial" w:cs="Arial"/>
        </w:rPr>
        <w:t>EmergencyType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Ambulance), </w:t>
      </w:r>
      <w:proofErr w:type="gramStart"/>
      <w:r>
        <w:rPr>
          <w:rFonts w:ascii="Arial" w:eastAsia="Arial" w:hAnsi="Arial" w:cs="Arial"/>
        </w:rPr>
        <w:t>Vehicle(</w:t>
      </w:r>
      <w:proofErr w:type="spellStart"/>
      <w:proofErr w:type="gramEnd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 xml:space="preserve">), </w:t>
      </w:r>
      <w:proofErr w:type="gramStart"/>
      <w:r>
        <w:rPr>
          <w:rFonts w:ascii="Arial" w:eastAsia="Arial" w:hAnsi="Arial" w:cs="Arial"/>
        </w:rPr>
        <w:t>Behind(</w:t>
      </w:r>
      <w:proofErr w:type="spellStart"/>
      <w:proofErr w:type="gramEnd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>, Ambulance)</w:t>
      </w:r>
    </w:p>
    <w:p w14:paraId="65C82CB9" w14:textId="77777777" w:rsidR="00511106" w:rsidRDefault="00435B0C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Apply Unification to match Rule 1 with the given facts. Show the complete substitution set θ (MGU) at each step.</w:t>
      </w:r>
      <w:r>
        <w:rPr>
          <w:rFonts w:ascii="Arial" w:eastAsia="Arial" w:hAnsi="Arial" w:cs="Arial"/>
          <w:b/>
          <w:bCs/>
        </w:rPr>
        <w:t xml:space="preserve">  </w:t>
      </w:r>
    </w:p>
    <w:p w14:paraId="4B68A107" w14:textId="77777777" w:rsidR="00511106" w:rsidRDefault="00435B0C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the Resolution method, prove that ‘Proceed (</w:t>
      </w:r>
      <w:proofErr w:type="spellStart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>)’ is true. Convert relevant clauses to CNF and show each resolution step.</w:t>
      </w:r>
      <w:r>
        <w:rPr>
          <w:rFonts w:ascii="Arial" w:eastAsia="Arial" w:hAnsi="Arial" w:cs="Arial"/>
          <w:b/>
          <w:bCs/>
        </w:rPr>
        <w:t xml:space="preserve"> </w:t>
      </w:r>
    </w:p>
    <w:p w14:paraId="07F671FF" w14:textId="77777777" w:rsidR="00511106" w:rsidRDefault="00435B0C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Analyze whether the current FOL knowledge base is sufficient to handle two simultaneous emergency vehicles. Identify what additional rules or facts are needed and justify logically.</w:t>
      </w:r>
      <w:r>
        <w:rPr>
          <w:rFonts w:ascii="Arial" w:eastAsia="Arial" w:hAnsi="Arial" w:cs="Arial"/>
          <w:b/>
          <w:bCs/>
        </w:rPr>
        <w:t xml:space="preserve">  </w:t>
      </w:r>
    </w:p>
    <w:p w14:paraId="147FFF0F" w14:textId="77777777" w:rsidR="00511106" w:rsidRDefault="00435B0C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3 — Agricultural Expert Reasoning System </w:t>
      </w:r>
    </w:p>
    <w:p w14:paraId="0D689780" w14:textId="77777777" w:rsidR="00511106" w:rsidRDefault="00435B0C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agricultural advisory logical agent operates with the following propositional knowledge base (KB):</w:t>
      </w:r>
    </w:p>
    <w:p w14:paraId="0088D40F" w14:textId="77777777" w:rsidR="00511106" w:rsidRDefault="00435B0C">
      <w:pPr>
        <w:numPr>
          <w:ilvl w:val="0"/>
          <w:numId w:val="2"/>
        </w:numPr>
        <w:spacing w:before="4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 xml:space="preserve">P1: </w:t>
      </w:r>
      <w:proofErr w:type="spellStart"/>
      <w:r>
        <w:rPr>
          <w:rFonts w:ascii="Arial Unicode MS" w:eastAsia="Arial Unicode MS" w:hAnsi="Arial Unicode MS" w:cs="Arial Unicode MS"/>
        </w:rPr>
        <w:t>SoilDry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IrrigationNeeded</w:t>
      </w:r>
      <w:proofErr w:type="spellEnd"/>
    </w:p>
    <w:p w14:paraId="1C3BECAA" w14:textId="77777777" w:rsidR="00511106" w:rsidRDefault="00435B0C">
      <w:pPr>
        <w:numPr>
          <w:ilvl w:val="0"/>
          <w:numId w:val="2"/>
        </w:numPr>
      </w:pPr>
      <w:r>
        <w:rPr>
          <w:rFonts w:ascii="Arial" w:eastAsia="Arial" w:hAnsi="Arial" w:cs="Arial"/>
        </w:rPr>
        <w:t xml:space="preserve">P2: </w:t>
      </w:r>
      <w:proofErr w:type="spellStart"/>
      <w:r>
        <w:rPr>
          <w:rFonts w:ascii="Arial" w:eastAsia="Arial" w:hAnsi="Arial" w:cs="Arial"/>
        </w:rPr>
        <w:t>IrrigationNeeded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CropWheat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ApplyDripMethod</w:t>
      </w:r>
      <w:proofErr w:type="spellEnd"/>
    </w:p>
    <w:p w14:paraId="41F2E57D" w14:textId="77777777" w:rsidR="00511106" w:rsidRDefault="00435B0C">
      <w:pPr>
        <w:numPr>
          <w:ilvl w:val="0"/>
          <w:numId w:val="2"/>
        </w:numPr>
      </w:pPr>
      <w:r>
        <w:rPr>
          <w:rFonts w:ascii="Arial" w:eastAsia="Arial" w:hAnsi="Arial" w:cs="Arial"/>
        </w:rPr>
        <w:t>P3: ¬</w:t>
      </w:r>
      <w:proofErr w:type="spellStart"/>
      <w:r>
        <w:rPr>
          <w:rFonts w:ascii="Arial" w:eastAsia="Arial" w:hAnsi="Arial" w:cs="Arial"/>
        </w:rPr>
        <w:t>ApplyDripMethod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CropWheat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CropAtRisk</w:t>
      </w:r>
      <w:proofErr w:type="spellEnd"/>
    </w:p>
    <w:p w14:paraId="1E5AC670" w14:textId="77777777" w:rsidR="00511106" w:rsidRDefault="00435B0C">
      <w:pPr>
        <w:numPr>
          <w:ilvl w:val="0"/>
          <w:numId w:val="2"/>
        </w:numPr>
        <w:spacing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Facts: </w:t>
      </w:r>
      <w:proofErr w:type="spellStart"/>
      <w:r>
        <w:rPr>
          <w:rFonts w:ascii="Arial" w:eastAsia="Arial" w:hAnsi="Arial" w:cs="Arial"/>
        </w:rPr>
        <w:t>SoilDry</w:t>
      </w:r>
      <w:proofErr w:type="spellEnd"/>
      <w:r>
        <w:rPr>
          <w:rFonts w:ascii="Arial" w:eastAsia="Arial" w:hAnsi="Arial" w:cs="Arial"/>
        </w:rPr>
        <w:t xml:space="preserve"> = True, </w:t>
      </w:r>
      <w:proofErr w:type="spellStart"/>
      <w:r>
        <w:rPr>
          <w:rFonts w:ascii="Arial" w:eastAsia="Arial" w:hAnsi="Arial" w:cs="Arial"/>
        </w:rPr>
        <w:t>CropWheat</w:t>
      </w:r>
      <w:proofErr w:type="spellEnd"/>
      <w:r>
        <w:rPr>
          <w:rFonts w:ascii="Arial" w:eastAsia="Arial" w:hAnsi="Arial" w:cs="Arial"/>
        </w:rPr>
        <w:t xml:space="preserve"> = True</w:t>
      </w:r>
    </w:p>
    <w:p w14:paraId="1B7B8690" w14:textId="77777777" w:rsidR="00511106" w:rsidRDefault="00435B0C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 Unicode MS" w:eastAsia="Arial Unicode MS" w:hAnsi="Arial Unicode MS" w:cs="Arial Unicode MS"/>
        </w:rPr>
        <w:t>Convert all sentences P1, P2, P3 and the facts into Conjunctive Normal Form (CNF). Show each conversion step (eliminate implication → move ¬ inward → distribute).</w:t>
      </w:r>
      <w:r>
        <w:rPr>
          <w:rFonts w:ascii="Arial" w:eastAsia="Arial" w:hAnsi="Arial" w:cs="Arial"/>
          <w:b/>
          <w:bCs/>
        </w:rPr>
        <w:t xml:space="preserve"> </w:t>
      </w:r>
    </w:p>
    <w:p w14:paraId="6CE60DEA" w14:textId="77777777" w:rsidR="00511106" w:rsidRDefault="00435B0C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Resolution Refutation, prove the theorem ‘</w:t>
      </w:r>
      <w:proofErr w:type="spellStart"/>
      <w:r>
        <w:rPr>
          <w:rFonts w:ascii="Arial" w:eastAsia="Arial" w:hAnsi="Arial" w:cs="Arial"/>
        </w:rPr>
        <w:t>ApplyDripMethod</w:t>
      </w:r>
      <w:proofErr w:type="spellEnd"/>
      <w:r>
        <w:rPr>
          <w:rFonts w:ascii="Arial" w:eastAsia="Arial" w:hAnsi="Arial" w:cs="Arial"/>
        </w:rPr>
        <w:t>’. Negate the goal, combine with the KB in CNF, and derive the empty clause □. Draw the resolution proof tree.</w:t>
      </w:r>
      <w:r>
        <w:rPr>
          <w:rFonts w:ascii="Arial" w:eastAsia="Arial" w:hAnsi="Arial" w:cs="Arial"/>
          <w:b/>
          <w:bCs/>
        </w:rPr>
        <w:t xml:space="preserve">  </w:t>
      </w:r>
    </w:p>
    <w:p w14:paraId="50B0AE69" w14:textId="77777777" w:rsidR="00511106" w:rsidRDefault="00435B0C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If the fact ‘</w:t>
      </w:r>
      <w:proofErr w:type="spellStart"/>
      <w:r>
        <w:rPr>
          <w:rFonts w:ascii="Arial" w:eastAsia="Arial" w:hAnsi="Arial" w:cs="Arial"/>
        </w:rPr>
        <w:t>SoilDry</w:t>
      </w:r>
      <w:proofErr w:type="spellEnd"/>
      <w:r>
        <w:rPr>
          <w:rFonts w:ascii="Arial" w:eastAsia="Arial" w:hAnsi="Arial" w:cs="Arial"/>
        </w:rPr>
        <w:t>’ is removed from the KB, analyze step-by-step how logical conclusions change. Does ‘</w:t>
      </w:r>
      <w:proofErr w:type="spellStart"/>
      <w:r>
        <w:rPr>
          <w:rFonts w:ascii="Arial" w:eastAsia="Arial" w:hAnsi="Arial" w:cs="Arial"/>
        </w:rPr>
        <w:t>CropAtRisk</w:t>
      </w:r>
      <w:proofErr w:type="spellEnd"/>
      <w:r>
        <w:rPr>
          <w:rFonts w:ascii="Arial" w:eastAsia="Arial" w:hAnsi="Arial" w:cs="Arial"/>
        </w:rPr>
        <w:t>’ still follow? Apply appropriate reasoning patterns to justify.</w:t>
      </w:r>
    </w:p>
    <w:p w14:paraId="251FDB45" w14:textId="77777777" w:rsidR="00511106" w:rsidRDefault="00435B0C">
      <w:pPr>
        <w:rPr>
          <w:rFonts w:ascii="Arial" w:eastAsia="Arial" w:hAnsi="Arial" w:cs="Arial"/>
          <w:b/>
          <w:bCs/>
        </w:rPr>
      </w:pPr>
      <w:r>
        <w:br w:type="page"/>
      </w:r>
    </w:p>
    <w:p w14:paraId="522BB9D6" w14:textId="77777777" w:rsidR="00511106" w:rsidRDefault="00435B0C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 xml:space="preserve">Case Study 4 — Wumpus World Knowledge Agent </w:t>
      </w:r>
    </w:p>
    <w:p w14:paraId="7285236D" w14:textId="77777777" w:rsidR="00511106" w:rsidRDefault="00435B0C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AI agent navigating the Wumpus World perceives: Stench at [1,2], Breeze at [1,1], Glitter at [2,2]. The agent uses a propositional KB with these rules:</w:t>
      </w:r>
    </w:p>
    <w:p w14:paraId="78AD00E2" w14:textId="77777777" w:rsidR="00511106" w:rsidRDefault="00435B0C">
      <w:pPr>
        <w:numPr>
          <w:ilvl w:val="0"/>
          <w:numId w:val="3"/>
        </w:numPr>
        <w:spacing w:before="4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Stench [1,2] → Wumpus is adjacent to cell [1,2]</w:t>
      </w:r>
    </w:p>
    <w:p w14:paraId="2007DAB6" w14:textId="77777777" w:rsidR="00511106" w:rsidRDefault="00435B0C">
      <w:pPr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Breeze [1,1] → Pit is adjacent to cell [1,1]</w:t>
      </w:r>
    </w:p>
    <w:p w14:paraId="685E2E4A" w14:textId="77777777" w:rsidR="00511106" w:rsidRDefault="00435B0C">
      <w:pPr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Glitter [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x,y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] → Gold is at [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x,y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]</w:t>
      </w:r>
    </w:p>
    <w:p w14:paraId="0022B33D" w14:textId="77777777" w:rsidR="00511106" w:rsidRDefault="00435B0C">
      <w:pPr>
        <w:numPr>
          <w:ilvl w:val="0"/>
          <w:numId w:val="3"/>
        </w:numPr>
        <w:spacing w:after="40"/>
      </w:pPr>
      <w:bookmarkStart w:id="0" w:name="_f1u3ufjlxvtp" w:colFirst="0" w:colLast="0"/>
      <w:bookmarkEnd w:id="0"/>
      <w:r>
        <w:rPr>
          <w:rFonts w:ascii="Arial" w:eastAsia="Arial" w:hAnsi="Arial" w:cs="Arial"/>
        </w:rPr>
        <w:t>¬Wumpus [</w:t>
      </w:r>
      <w:proofErr w:type="spellStart"/>
      <w:proofErr w:type="gramStart"/>
      <w:r>
        <w:rPr>
          <w:rFonts w:ascii="Arial" w:eastAsia="Arial" w:hAnsi="Arial" w:cs="Arial"/>
        </w:rPr>
        <w:t>x,y</w:t>
      </w:r>
      <w:proofErr w:type="spellEnd"/>
      <w:proofErr w:type="gramEnd"/>
      <w:r>
        <w:rPr>
          <w:rFonts w:ascii="Arial" w:eastAsia="Arial" w:hAnsi="Arial" w:cs="Arial"/>
        </w:rPr>
        <w:t xml:space="preserve">]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¬Pit[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x,y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] → Safe[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x,y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]</w:t>
      </w:r>
    </w:p>
    <w:p w14:paraId="4E42E348" w14:textId="77777777" w:rsidR="00511106" w:rsidRDefault="00435B0C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Construct the agent’s belief state from its percepts. Apply Modus Ponens systematically to derive new knowledge facts. List all derived conclusions.</w:t>
      </w:r>
      <w:r>
        <w:rPr>
          <w:rFonts w:ascii="Arial" w:eastAsia="Arial" w:hAnsi="Arial" w:cs="Arial"/>
          <w:b/>
          <w:bCs/>
        </w:rPr>
        <w:t xml:space="preserve"> </w:t>
      </w:r>
    </w:p>
    <w:p w14:paraId="77161CDE" w14:textId="77777777" w:rsidR="00511106" w:rsidRDefault="00435B0C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Forward Chaining from the agent’s percepts, identify the possible locations of the Wumpus and Pit. Show each reasoning step precisely.</w:t>
      </w:r>
      <w:r>
        <w:rPr>
          <w:rFonts w:ascii="Arial" w:eastAsia="Arial" w:hAnsi="Arial" w:cs="Arial"/>
          <w:b/>
          <w:bCs/>
        </w:rPr>
        <w:t xml:space="preserve">  </w:t>
      </w:r>
    </w:p>
    <w:p w14:paraId="265E6577" w14:textId="77777777" w:rsidR="00511106" w:rsidRDefault="00435B0C">
      <w:pPr>
        <w:spacing w:before="80" w:after="40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 Unicode MS" w:eastAsia="Arial Unicode MS" w:hAnsi="Arial Unicode MS" w:cs="Arial Unicode MS"/>
        </w:rPr>
        <w:t>Evaluate whether the path [1,1] → [1,2] → [2,2] is safe for the agent to collect the gold. Use the knowledge derived in (a) and (b) to justify your conclusion with logical inference.</w:t>
      </w:r>
      <w:r>
        <w:rPr>
          <w:rFonts w:ascii="Arial" w:eastAsia="Arial" w:hAnsi="Arial" w:cs="Arial"/>
          <w:b/>
          <w:bCs/>
        </w:rPr>
        <w:t xml:space="preserve">  </w:t>
      </w:r>
    </w:p>
    <w:p w14:paraId="1BC0346D" w14:textId="77777777" w:rsidR="00C171EC" w:rsidRDefault="00C171EC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44DC2E6C" w14:textId="77777777" w:rsidR="00C171EC" w:rsidRDefault="00C171EC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33D9784F" w14:textId="638014BC" w:rsidR="00C171EC" w:rsidRPr="00C171EC" w:rsidRDefault="00C171EC" w:rsidP="00C171EC">
      <w:pPr>
        <w:spacing w:before="80" w:after="40"/>
        <w:ind w:left="141"/>
        <w:jc w:val="center"/>
        <w:rPr>
          <w:rFonts w:ascii="Times New Roman" w:eastAsia="Arial" w:hAnsi="Times New Roman" w:cs="Times New Roman"/>
          <w:b/>
          <w:bCs/>
          <w:sz w:val="40"/>
          <w:szCs w:val="40"/>
        </w:rPr>
      </w:pPr>
      <w:r w:rsidRPr="00C171EC">
        <w:rPr>
          <w:rFonts w:ascii="Times New Roman" w:eastAsia="Arial" w:hAnsi="Times New Roman" w:cs="Times New Roman"/>
          <w:b/>
          <w:bCs/>
          <w:sz w:val="40"/>
          <w:szCs w:val="40"/>
        </w:rPr>
        <w:t>ANSWERS</w:t>
      </w:r>
    </w:p>
    <w:p w14:paraId="6803CE24" w14:textId="77777777" w:rsidR="00C171EC" w:rsidRDefault="00C171EC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48D31DFF" w14:textId="77777777" w:rsidR="00C171EC" w:rsidRPr="00D80418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D80418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Case Study 1 --- Smart Medical Diagnosis System</w:t>
      </w:r>
    </w:p>
    <w:p w14:paraId="6632AADB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Solution:</w:t>
      </w:r>
    </w:p>
    <w:p w14:paraId="40D190FD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(a) Propositional Logic Representation</w:t>
      </w:r>
    </w:p>
    <w:p w14:paraId="42B4164C" w14:textId="77777777" w:rsidR="00C171EC" w:rsidRPr="00C171EC" w:rsidRDefault="00C171EC" w:rsidP="00C171EC">
      <w:pPr>
        <w:numPr>
          <w:ilvl w:val="0"/>
          <w:numId w:val="4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Symbols Defined:</w:t>
      </w:r>
    </w:p>
    <w:p w14:paraId="11C83A07" w14:textId="77777777" w:rsidR="00C171EC" w:rsidRPr="00C171EC" w:rsidRDefault="00C171EC" w:rsidP="00C171EC">
      <w:pPr>
        <w:numPr>
          <w:ilvl w:val="1"/>
          <w:numId w:val="4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F: Patient has a Fever.</w:t>
      </w:r>
    </w:p>
    <w:p w14:paraId="4966DEE8" w14:textId="77777777" w:rsidR="00C171EC" w:rsidRPr="00C171EC" w:rsidRDefault="00C171EC" w:rsidP="00C171EC">
      <w:pPr>
        <w:numPr>
          <w:ilvl w:val="1"/>
          <w:numId w:val="4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C: Patient has a Cough.</w:t>
      </w:r>
    </w:p>
    <w:p w14:paraId="0A82453F" w14:textId="77777777" w:rsidR="00C171EC" w:rsidRPr="00C171EC" w:rsidRDefault="00C171EC" w:rsidP="00C171EC">
      <w:pPr>
        <w:numPr>
          <w:ilvl w:val="1"/>
          <w:numId w:val="4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R: Patient has a Rash.</w:t>
      </w:r>
    </w:p>
    <w:p w14:paraId="42A748FE" w14:textId="77777777" w:rsidR="00C171EC" w:rsidRPr="00C171EC" w:rsidRDefault="00C171EC" w:rsidP="00C171EC">
      <w:pPr>
        <w:numPr>
          <w:ilvl w:val="1"/>
          <w:numId w:val="4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B: Patient has Breathlessness.</w:t>
      </w:r>
    </w:p>
    <w:p w14:paraId="26A82093" w14:textId="77777777" w:rsidR="00C171EC" w:rsidRPr="00C171EC" w:rsidRDefault="00C171EC" w:rsidP="00C171EC">
      <w:pPr>
        <w:numPr>
          <w:ilvl w:val="1"/>
          <w:numId w:val="4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FL: Patient has a Possible Flu.</w:t>
      </w:r>
    </w:p>
    <w:p w14:paraId="1AF67B40" w14:textId="77777777" w:rsidR="00C171EC" w:rsidRPr="00C171EC" w:rsidRDefault="00C171EC" w:rsidP="00C171EC">
      <w:pPr>
        <w:numPr>
          <w:ilvl w:val="1"/>
          <w:numId w:val="4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M: Patient has Possible Measles.</w:t>
      </w:r>
    </w:p>
    <w:p w14:paraId="7CE3038A" w14:textId="77777777" w:rsidR="00C171EC" w:rsidRPr="00C171EC" w:rsidRDefault="00C171EC" w:rsidP="00C171EC">
      <w:pPr>
        <w:numPr>
          <w:ilvl w:val="1"/>
          <w:numId w:val="4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P: Patient has Possible Pneumonia.</w:t>
      </w:r>
    </w:p>
    <w:p w14:paraId="2C0BB54D" w14:textId="77777777" w:rsidR="00C171EC" w:rsidRPr="00C171EC" w:rsidRDefault="00C171EC" w:rsidP="00C171EC">
      <w:pPr>
        <w:numPr>
          <w:ilvl w:val="0"/>
          <w:numId w:val="4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Rules:</w:t>
      </w:r>
    </w:p>
    <w:p w14:paraId="583721AA" w14:textId="77777777" w:rsidR="00C171EC" w:rsidRPr="00C171EC" w:rsidRDefault="00C171EC" w:rsidP="00C171EC">
      <w:pPr>
        <w:numPr>
          <w:ilvl w:val="1"/>
          <w:numId w:val="5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(F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∧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C) → FL</w:t>
      </w:r>
    </w:p>
    <w:p w14:paraId="561356AA" w14:textId="77777777" w:rsidR="00C171EC" w:rsidRPr="00C171EC" w:rsidRDefault="00C171EC" w:rsidP="00C171EC">
      <w:pPr>
        <w:numPr>
          <w:ilvl w:val="1"/>
          <w:numId w:val="5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(F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∧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R) → M</w:t>
      </w:r>
    </w:p>
    <w:p w14:paraId="3EF0A4C7" w14:textId="77777777" w:rsidR="00C171EC" w:rsidRPr="00C171EC" w:rsidRDefault="00C171EC" w:rsidP="00C171EC">
      <w:pPr>
        <w:numPr>
          <w:ilvl w:val="1"/>
          <w:numId w:val="5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(C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∧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B) → P</w:t>
      </w:r>
    </w:p>
    <w:p w14:paraId="30EE4B26" w14:textId="77777777" w:rsidR="00C171EC" w:rsidRPr="00C171EC" w:rsidRDefault="00C171EC" w:rsidP="00C171EC">
      <w:pPr>
        <w:numPr>
          <w:ilvl w:val="0"/>
          <w:numId w:val="4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Facts:</w:t>
      </w:r>
    </w:p>
    <w:p w14:paraId="40C5B703" w14:textId="77777777" w:rsidR="00C171EC" w:rsidRPr="00C171EC" w:rsidRDefault="00C171EC" w:rsidP="00C171EC">
      <w:pPr>
        <w:numPr>
          <w:ilvl w:val="1"/>
          <w:numId w:val="4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F = True</w:t>
      </w:r>
    </w:p>
    <w:p w14:paraId="7C0ACF7E" w14:textId="77777777" w:rsidR="00C171EC" w:rsidRPr="00C171EC" w:rsidRDefault="00C171EC" w:rsidP="00C171EC">
      <w:pPr>
        <w:numPr>
          <w:ilvl w:val="1"/>
          <w:numId w:val="4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 = True</w:t>
      </w:r>
    </w:p>
    <w:p w14:paraId="45C71A12" w14:textId="77777777" w:rsidR="00C171EC" w:rsidRDefault="00C171EC" w:rsidP="00C171EC">
      <w:pPr>
        <w:numPr>
          <w:ilvl w:val="1"/>
          <w:numId w:val="4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B = True</w:t>
      </w:r>
    </w:p>
    <w:p w14:paraId="241F2468" w14:textId="77777777" w:rsidR="00D80418" w:rsidRDefault="00D80418" w:rsidP="00D80418">
      <w:p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</w:p>
    <w:p w14:paraId="5F7C44A7" w14:textId="77777777" w:rsidR="00D80418" w:rsidRDefault="00D80418" w:rsidP="00D80418">
      <w:p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</w:p>
    <w:p w14:paraId="024003C7" w14:textId="77777777" w:rsidR="00C171EC" w:rsidRPr="00C171EC" w:rsidRDefault="00C171EC" w:rsidP="00D80418">
      <w:p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(b) Forward Chaining Inference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"/>
        <w:gridCol w:w="2566"/>
        <w:gridCol w:w="2651"/>
        <w:gridCol w:w="3410"/>
      </w:tblGrid>
      <w:tr w:rsidR="00C171EC" w:rsidRPr="00C171EC" w14:paraId="138B7E81" w14:textId="77777777" w:rsidTr="00D80418">
        <w:tc>
          <w:tcPr>
            <w:tcW w:w="0" w:type="auto"/>
            <w:hideMark/>
          </w:tcPr>
          <w:p w14:paraId="6CDD9799" w14:textId="77777777" w:rsidR="00C171EC" w:rsidRPr="00C171EC" w:rsidRDefault="00C171EC" w:rsidP="00C171EC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>Step</w:t>
            </w:r>
          </w:p>
        </w:tc>
        <w:tc>
          <w:tcPr>
            <w:tcW w:w="0" w:type="auto"/>
            <w:hideMark/>
          </w:tcPr>
          <w:p w14:paraId="0C0DAC2B" w14:textId="77777777" w:rsidR="00C171EC" w:rsidRPr="00C171EC" w:rsidRDefault="00C171EC" w:rsidP="00C171EC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>Rule Fired</w:t>
            </w:r>
          </w:p>
        </w:tc>
        <w:tc>
          <w:tcPr>
            <w:tcW w:w="0" w:type="auto"/>
            <w:hideMark/>
          </w:tcPr>
          <w:p w14:paraId="0392A11A" w14:textId="77777777" w:rsidR="00C171EC" w:rsidRPr="00C171EC" w:rsidRDefault="00C171EC" w:rsidP="00C171EC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>Premises (Facts)</w:t>
            </w:r>
          </w:p>
        </w:tc>
        <w:tc>
          <w:tcPr>
            <w:tcW w:w="0" w:type="auto"/>
            <w:hideMark/>
          </w:tcPr>
          <w:p w14:paraId="2B3B0DC1" w14:textId="77777777" w:rsidR="00C171EC" w:rsidRPr="00C171EC" w:rsidRDefault="00C171EC" w:rsidP="00C171EC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>Conclusion/New Fact Derived</w:t>
            </w:r>
          </w:p>
        </w:tc>
      </w:tr>
      <w:tr w:rsidR="00C171EC" w:rsidRPr="00C171EC" w14:paraId="722E1B74" w14:textId="77777777" w:rsidTr="00D80418">
        <w:tc>
          <w:tcPr>
            <w:tcW w:w="0" w:type="auto"/>
            <w:hideMark/>
          </w:tcPr>
          <w:p w14:paraId="6980E916" w14:textId="77777777" w:rsidR="00C171EC" w:rsidRPr="00C171EC" w:rsidRDefault="00C171EC" w:rsidP="00C171EC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117AE31C" w14:textId="77777777" w:rsidR="00C171EC" w:rsidRPr="00C171EC" w:rsidRDefault="00C171EC" w:rsidP="00C171EC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 xml:space="preserve">Rule 1: (F </w:t>
            </w:r>
            <w:r w:rsidRPr="00C171EC">
              <w:rPr>
                <w:rFonts w:ascii="Cambria Math" w:eastAsia="Arial" w:hAnsi="Cambria Math" w:cs="Cambria Math"/>
                <w:b/>
                <w:bCs/>
                <w:sz w:val="24"/>
                <w:szCs w:val="24"/>
                <w:lang w:val="en-IN"/>
              </w:rPr>
              <w:t>∧</w:t>
            </w:r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 xml:space="preserve"> C) → FL</w:t>
            </w:r>
          </w:p>
        </w:tc>
        <w:tc>
          <w:tcPr>
            <w:tcW w:w="0" w:type="auto"/>
            <w:hideMark/>
          </w:tcPr>
          <w:p w14:paraId="32677526" w14:textId="77777777" w:rsidR="00C171EC" w:rsidRPr="00C171EC" w:rsidRDefault="00C171EC" w:rsidP="00C171EC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>F (True) and C (True)</w:t>
            </w:r>
          </w:p>
        </w:tc>
        <w:tc>
          <w:tcPr>
            <w:tcW w:w="0" w:type="auto"/>
            <w:hideMark/>
          </w:tcPr>
          <w:p w14:paraId="460613B0" w14:textId="77777777" w:rsidR="00C171EC" w:rsidRPr="00C171EC" w:rsidRDefault="00C171EC" w:rsidP="00C171EC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>FL (Possible Flu)</w:t>
            </w:r>
          </w:p>
        </w:tc>
      </w:tr>
      <w:tr w:rsidR="00C171EC" w:rsidRPr="00C171EC" w14:paraId="1D9A9CF9" w14:textId="77777777" w:rsidTr="00D80418">
        <w:tc>
          <w:tcPr>
            <w:tcW w:w="0" w:type="auto"/>
            <w:hideMark/>
          </w:tcPr>
          <w:p w14:paraId="6DE02D25" w14:textId="77777777" w:rsidR="00C171EC" w:rsidRPr="00C171EC" w:rsidRDefault="00C171EC" w:rsidP="00C171EC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C30D5F5" w14:textId="77777777" w:rsidR="00C171EC" w:rsidRPr="00C171EC" w:rsidRDefault="00C171EC" w:rsidP="00C171EC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 xml:space="preserve">Rule 3: (C </w:t>
            </w:r>
            <w:r w:rsidRPr="00C171EC">
              <w:rPr>
                <w:rFonts w:ascii="Cambria Math" w:eastAsia="Arial" w:hAnsi="Cambria Math" w:cs="Cambria Math"/>
                <w:b/>
                <w:bCs/>
                <w:sz w:val="24"/>
                <w:szCs w:val="24"/>
                <w:lang w:val="en-IN"/>
              </w:rPr>
              <w:t>∧</w:t>
            </w:r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 xml:space="preserve"> B) → P</w:t>
            </w:r>
          </w:p>
        </w:tc>
        <w:tc>
          <w:tcPr>
            <w:tcW w:w="0" w:type="auto"/>
            <w:hideMark/>
          </w:tcPr>
          <w:p w14:paraId="088CF90A" w14:textId="77777777" w:rsidR="00C171EC" w:rsidRPr="00C171EC" w:rsidRDefault="00C171EC" w:rsidP="00C171EC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>C (True) and B (True)</w:t>
            </w:r>
          </w:p>
        </w:tc>
        <w:tc>
          <w:tcPr>
            <w:tcW w:w="0" w:type="auto"/>
            <w:hideMark/>
          </w:tcPr>
          <w:p w14:paraId="233AB0BA" w14:textId="77777777" w:rsidR="00C171EC" w:rsidRPr="00C171EC" w:rsidRDefault="00C171EC" w:rsidP="00C171EC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>P (Possible Pneumonia)</w:t>
            </w:r>
          </w:p>
        </w:tc>
      </w:tr>
    </w:tbl>
    <w:p w14:paraId="442D989D" w14:textId="77777777" w:rsidR="00D80418" w:rsidRDefault="00D80418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</w:p>
    <w:p w14:paraId="4F84C849" w14:textId="73920743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lastRenderedPageBreak/>
        <w:t>Result: Forward Chaining derives that Patient A has a Possible Flu (FL) and Possible Pneumonia (P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) .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It cannot derive Measles (M) because the fact 'Rash' is not present.</w:t>
      </w:r>
    </w:p>
    <w:p w14:paraId="34046B77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(c) Backward Chaining for Pneumonia (P)</w:t>
      </w:r>
    </w:p>
    <w:p w14:paraId="289B90FE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The goal is to prove P.</w:t>
      </w:r>
    </w:p>
    <w:p w14:paraId="7316352A" w14:textId="0A348A19" w:rsidR="00C171EC" w:rsidRPr="00C171EC" w:rsidRDefault="00C171EC" w:rsidP="00C171EC">
      <w:pPr>
        <w:numPr>
          <w:ilvl w:val="0"/>
          <w:numId w:val="6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Goal Stack: </w:t>
      </w:r>
      <m:oMath>
        <m:r>
          <m:rPr>
            <m:sty m:val="bi"/>
          </m:rPr>
          <w:rPr>
            <w:rFonts w:ascii="Cambria Math" w:eastAsia="Arial" w:hAnsi="Cambria Math" w:cs="Times New Roman"/>
            <w:sz w:val="24"/>
            <w:szCs w:val="24"/>
            <w:lang w:val="en-IN"/>
          </w:rPr>
          <m:t>P</m:t>
        </m:r>
      </m:oMath>
    </w:p>
    <w:p w14:paraId="360284BE" w14:textId="77777777" w:rsidR="00C171EC" w:rsidRPr="00C171EC" w:rsidRDefault="00C171EC" w:rsidP="00C171EC">
      <w:pPr>
        <w:numPr>
          <w:ilvl w:val="0"/>
          <w:numId w:val="6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Rule Check: P (Conclusion) matches the head of Rule 3: (C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∧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B) → P.</w:t>
      </w:r>
    </w:p>
    <w:p w14:paraId="19AB49DD" w14:textId="77777777" w:rsidR="00C171EC" w:rsidRPr="00C171EC" w:rsidRDefault="00C171EC" w:rsidP="00C171EC">
      <w:pPr>
        <w:numPr>
          <w:ilvl w:val="0"/>
          <w:numId w:val="6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Sub-goals: To prove P, the system must prove C and B.</w:t>
      </w:r>
    </w:p>
    <w:p w14:paraId="5B3D58C8" w14:textId="77777777" w:rsidR="00C171EC" w:rsidRPr="00C171EC" w:rsidRDefault="00C171EC" w:rsidP="00C171EC">
      <w:pPr>
        <w:numPr>
          <w:ilvl w:val="0"/>
          <w:numId w:val="6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Check Sub-goal C: C is a known fact. (True)</w:t>
      </w:r>
    </w:p>
    <w:p w14:paraId="5B83E505" w14:textId="77777777" w:rsidR="00C171EC" w:rsidRPr="00C171EC" w:rsidRDefault="00C171EC" w:rsidP="00C171EC">
      <w:pPr>
        <w:numPr>
          <w:ilvl w:val="0"/>
          <w:numId w:val="6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Check Sub-goal B: B is a known fact. (True)</w:t>
      </w:r>
    </w:p>
    <w:p w14:paraId="6DF5CE06" w14:textId="77777777" w:rsidR="00C171EC" w:rsidRPr="00C171EC" w:rsidRDefault="00C171EC" w:rsidP="00C171EC">
      <w:pPr>
        <w:numPr>
          <w:ilvl w:val="0"/>
          <w:numId w:val="6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Goal Achieved: Since both sub-goals are true, the goal P is true.</w:t>
      </w:r>
    </w:p>
    <w:p w14:paraId="09EDBAE3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Goal Reduction Tree:</w:t>
      </w:r>
    </w:p>
    <w:p w14:paraId="00274FF0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text</w:t>
      </w:r>
    </w:p>
    <w:p w14:paraId="7F3269DF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       [ Prove: P (Pneumonia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) ]</w:t>
      </w:r>
      <w:proofErr w:type="gramEnd"/>
    </w:p>
    <w:p w14:paraId="4C149F5A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               |</w:t>
      </w:r>
    </w:p>
    <w:p w14:paraId="4E3213FD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               | Rule 3: (C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∧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B) → P</w:t>
      </w:r>
    </w:p>
    <w:p w14:paraId="7235B802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               |</w:t>
      </w:r>
    </w:p>
    <w:p w14:paraId="11E12289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       [Prove: C AND B]</w:t>
      </w:r>
    </w:p>
    <w:p w14:paraId="22D55CDB" w14:textId="77777777" w:rsidR="00AB59A2" w:rsidRDefault="00C171EC" w:rsidP="00AB59A2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         /            \</w:t>
      </w:r>
    </w:p>
    <w:p w14:paraId="02A5E51D" w14:textId="58753093" w:rsidR="00C171EC" w:rsidRPr="00C171EC" w:rsidRDefault="00C171EC" w:rsidP="00AB59A2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[C is a Fact]   [B is a Fact]</w:t>
      </w:r>
    </w:p>
    <w:p w14:paraId="315347A7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       |               |</w:t>
      </w:r>
    </w:p>
    <w:p w14:paraId="62F09B66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      True            </w:t>
      </w:r>
      <w:proofErr w:type="spell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True</w:t>
      </w:r>
      <w:proofErr w:type="spellEnd"/>
    </w:p>
    <w:p w14:paraId="43867EB5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       \            /</w:t>
      </w:r>
    </w:p>
    <w:p w14:paraId="19B7B9C0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         \        /</w:t>
      </w:r>
    </w:p>
    <w:p w14:paraId="385DC5FB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       [P is True]</w:t>
      </w:r>
    </w:p>
    <w:p w14:paraId="0BB2AA12" w14:textId="77777777" w:rsidR="00D80418" w:rsidRPr="00C171EC" w:rsidRDefault="00D80418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</w:p>
    <w:p w14:paraId="6D7A49C0" w14:textId="77777777" w:rsidR="00C171EC" w:rsidRPr="00D80418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D80418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Case Study 2 --- Autonomous Traffic Management Agent</w:t>
      </w:r>
    </w:p>
    <w:p w14:paraId="076C4304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Solution:</w:t>
      </w:r>
    </w:p>
    <w:p w14:paraId="5F539DA2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(a) Unification and MGU</w:t>
      </w:r>
    </w:p>
    <w:p w14:paraId="25D33E00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We need to unify EmergencyType(x) from Rule 1 with the fact 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EmergencyType(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Ambulance).</w:t>
      </w:r>
    </w:p>
    <w:p w14:paraId="33FE39ED" w14:textId="77777777" w:rsidR="00C171EC" w:rsidRPr="00C171EC" w:rsidRDefault="00C171EC" w:rsidP="00C171EC">
      <w:pPr>
        <w:numPr>
          <w:ilvl w:val="0"/>
          <w:numId w:val="7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Rule 1: 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∀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x: Vehicle(x)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∧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EmergencyType(x) → ClearPath(x)</w:t>
      </w:r>
    </w:p>
    <w:p w14:paraId="3B010E38" w14:textId="77777777" w:rsidR="00C171EC" w:rsidRDefault="00C171EC" w:rsidP="00C171EC">
      <w:pPr>
        <w:numPr>
          <w:ilvl w:val="0"/>
          <w:numId w:val="7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Facts: 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Vehicle(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Ambulance), 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EmergencyType(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Ambulance)</w:t>
      </w:r>
    </w:p>
    <w:p w14:paraId="5049B318" w14:textId="77777777" w:rsidR="00C171EC" w:rsidRDefault="00C171EC" w:rsidP="00C171EC">
      <w:p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</w:p>
    <w:p w14:paraId="61E3CAEB" w14:textId="77777777" w:rsidR="00C171EC" w:rsidRDefault="00C171EC" w:rsidP="00C171EC">
      <w:p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</w:p>
    <w:p w14:paraId="6167D299" w14:textId="77777777" w:rsidR="00C171EC" w:rsidRDefault="00C171EC" w:rsidP="00C171EC">
      <w:p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</w:p>
    <w:p w14:paraId="5840E6D0" w14:textId="77777777" w:rsidR="00C171EC" w:rsidRPr="00C171EC" w:rsidRDefault="00C171EC" w:rsidP="00C171EC">
      <w:pPr>
        <w:spacing w:before="80" w:after="40"/>
        <w:ind w:left="72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"/>
        <w:gridCol w:w="3788"/>
        <w:gridCol w:w="1955"/>
        <w:gridCol w:w="3182"/>
      </w:tblGrid>
      <w:tr w:rsidR="00C171EC" w:rsidRPr="00C171EC" w14:paraId="45384616" w14:textId="77777777" w:rsidTr="00C171EC">
        <w:tc>
          <w:tcPr>
            <w:tcW w:w="0" w:type="auto"/>
            <w:hideMark/>
          </w:tcPr>
          <w:p w14:paraId="328B3B02" w14:textId="77777777" w:rsidR="00C171EC" w:rsidRPr="00C171EC" w:rsidRDefault="00C171EC" w:rsidP="00C171EC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>Step</w:t>
            </w:r>
          </w:p>
        </w:tc>
        <w:tc>
          <w:tcPr>
            <w:tcW w:w="0" w:type="auto"/>
            <w:hideMark/>
          </w:tcPr>
          <w:p w14:paraId="22638C34" w14:textId="77777777" w:rsidR="00C171EC" w:rsidRPr="00C171EC" w:rsidRDefault="00C171EC" w:rsidP="00C171EC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>Predicate to Unify</w:t>
            </w:r>
          </w:p>
        </w:tc>
        <w:tc>
          <w:tcPr>
            <w:tcW w:w="0" w:type="auto"/>
            <w:hideMark/>
          </w:tcPr>
          <w:p w14:paraId="60065D83" w14:textId="77777777" w:rsidR="00C171EC" w:rsidRPr="00C171EC" w:rsidRDefault="00C171EC" w:rsidP="00C171EC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>Substitution</w:t>
            </w:r>
          </w:p>
        </w:tc>
        <w:tc>
          <w:tcPr>
            <w:tcW w:w="0" w:type="auto"/>
            <w:hideMark/>
          </w:tcPr>
          <w:p w14:paraId="6F3E5463" w14:textId="77777777" w:rsidR="00C171EC" w:rsidRPr="00C171EC" w:rsidRDefault="00C171EC" w:rsidP="00C171EC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>Resulting State</w:t>
            </w:r>
          </w:p>
        </w:tc>
      </w:tr>
      <w:tr w:rsidR="00C171EC" w:rsidRPr="00C171EC" w14:paraId="448EAF20" w14:textId="77777777" w:rsidTr="00C171EC">
        <w:tc>
          <w:tcPr>
            <w:tcW w:w="0" w:type="auto"/>
            <w:hideMark/>
          </w:tcPr>
          <w:p w14:paraId="1AE59808" w14:textId="77777777" w:rsidR="00C171EC" w:rsidRPr="00C171EC" w:rsidRDefault="00C171EC" w:rsidP="00C171EC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75061CCE" w14:textId="77777777" w:rsidR="00C171EC" w:rsidRPr="00C171EC" w:rsidRDefault="00C171EC" w:rsidP="00C171EC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 xml:space="preserve">EmergencyType(x) and </w:t>
            </w:r>
            <w:proofErr w:type="gramStart"/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>EmergencyType(</w:t>
            </w:r>
            <w:proofErr w:type="gramEnd"/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>Ambulance)</w:t>
            </w:r>
          </w:p>
        </w:tc>
        <w:tc>
          <w:tcPr>
            <w:tcW w:w="0" w:type="auto"/>
            <w:hideMark/>
          </w:tcPr>
          <w:p w14:paraId="068C09FE" w14:textId="77777777" w:rsidR="00C171EC" w:rsidRPr="00C171EC" w:rsidRDefault="00C171EC" w:rsidP="00C171EC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>θ = {x/Ambulance}</w:t>
            </w:r>
          </w:p>
        </w:tc>
        <w:tc>
          <w:tcPr>
            <w:tcW w:w="0" w:type="auto"/>
            <w:hideMark/>
          </w:tcPr>
          <w:p w14:paraId="45681231" w14:textId="77777777" w:rsidR="00C171EC" w:rsidRPr="00C171EC" w:rsidRDefault="00C171EC" w:rsidP="00C171EC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>x is replaced with Ambulance.</w:t>
            </w:r>
          </w:p>
        </w:tc>
      </w:tr>
      <w:tr w:rsidR="00C171EC" w:rsidRPr="00C171EC" w14:paraId="1A0E7676" w14:textId="77777777" w:rsidTr="00C171EC">
        <w:tc>
          <w:tcPr>
            <w:tcW w:w="0" w:type="auto"/>
            <w:hideMark/>
          </w:tcPr>
          <w:p w14:paraId="30E149D9" w14:textId="77777777" w:rsidR="00C171EC" w:rsidRPr="00C171EC" w:rsidRDefault="00C171EC" w:rsidP="00C171EC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DDAE0E6" w14:textId="77777777" w:rsidR="00C171EC" w:rsidRPr="00C171EC" w:rsidRDefault="00C171EC" w:rsidP="00C171EC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 xml:space="preserve">Vehicle(x) becomes </w:t>
            </w:r>
            <w:proofErr w:type="gramStart"/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>Vehicle(</w:t>
            </w:r>
            <w:proofErr w:type="gramEnd"/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>Ambulance) (using θ from step 1).</w:t>
            </w:r>
          </w:p>
        </w:tc>
        <w:tc>
          <w:tcPr>
            <w:tcW w:w="0" w:type="auto"/>
            <w:hideMark/>
          </w:tcPr>
          <w:p w14:paraId="60F2B3F1" w14:textId="77777777" w:rsidR="00C171EC" w:rsidRPr="00C171EC" w:rsidRDefault="00C171EC" w:rsidP="00C171EC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>-</w:t>
            </w:r>
          </w:p>
        </w:tc>
        <w:tc>
          <w:tcPr>
            <w:tcW w:w="0" w:type="auto"/>
            <w:hideMark/>
          </w:tcPr>
          <w:p w14:paraId="59EDFCF7" w14:textId="77777777" w:rsidR="00C171EC" w:rsidRPr="00C171EC" w:rsidRDefault="00C171EC" w:rsidP="00C171EC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>This matches the fact </w:t>
            </w:r>
            <w:proofErr w:type="gramStart"/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>Vehicle(</w:t>
            </w:r>
            <w:proofErr w:type="gramEnd"/>
            <w:r w:rsidRPr="00C171E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IN"/>
              </w:rPr>
              <w:t>Ambulance).</w:t>
            </w:r>
          </w:p>
        </w:tc>
      </w:tr>
    </w:tbl>
    <w:p w14:paraId="37E34178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lastRenderedPageBreak/>
        <w:t>Complete Substitution (MGU): θ = {x / Ambulance}</w:t>
      </w:r>
    </w:p>
    <w:p w14:paraId="24535FB4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(b) Resolution Proof for 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Proceed(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CarA)</w:t>
      </w:r>
    </w:p>
    <w:p w14:paraId="2D8B3E54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1. Convert to CNF:</w:t>
      </w:r>
    </w:p>
    <w:p w14:paraId="51E2F05C" w14:textId="77777777" w:rsidR="00C171EC" w:rsidRPr="00C171EC" w:rsidRDefault="00C171EC" w:rsidP="00C171EC">
      <w:pPr>
        <w:numPr>
          <w:ilvl w:val="0"/>
          <w:numId w:val="8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Rule 1: ¬Vehicle(x)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¬EmergencyType(x)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ClearPath(x)</w:t>
      </w:r>
    </w:p>
    <w:p w14:paraId="0A2BDD15" w14:textId="77777777" w:rsidR="00C171EC" w:rsidRPr="00C171EC" w:rsidRDefault="00C171EC" w:rsidP="00C171EC">
      <w:pPr>
        <w:numPr>
          <w:ilvl w:val="0"/>
          <w:numId w:val="8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Rule 2: ¬ClearPath(x)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GreenSignal(x)</w:t>
      </w:r>
    </w:p>
    <w:p w14:paraId="4FCD1212" w14:textId="77777777" w:rsidR="00C171EC" w:rsidRPr="00C171EC" w:rsidRDefault="00C171EC" w:rsidP="00C171EC">
      <w:pPr>
        <w:numPr>
          <w:ilvl w:val="0"/>
          <w:numId w:val="8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Rule 3: ¬Vehicle(x)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¬Behind(</w:t>
      </w:r>
      <w:proofErr w:type="spellStart"/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x,y</w:t>
      </w:r>
      <w:proofErr w:type="spellEnd"/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)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¬</w:t>
      </w:r>
      <w:proofErr w:type="spell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GreenSignal</w:t>
      </w:r>
      <w:proofErr w:type="spell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(y)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Proceed(x)</w:t>
      </w:r>
    </w:p>
    <w:p w14:paraId="093B1329" w14:textId="77777777" w:rsidR="00C171EC" w:rsidRPr="00C171EC" w:rsidRDefault="00C171EC" w:rsidP="00C171EC">
      <w:pPr>
        <w:numPr>
          <w:ilvl w:val="0"/>
          <w:numId w:val="8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Facts:</w:t>
      </w:r>
    </w:p>
    <w:p w14:paraId="3A5ABE79" w14:textId="77777777" w:rsidR="00C171EC" w:rsidRPr="00C171EC" w:rsidRDefault="00C171EC" w:rsidP="00C171EC">
      <w:pPr>
        <w:numPr>
          <w:ilvl w:val="1"/>
          <w:numId w:val="8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Vehicle(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Ambulance)</w:t>
      </w:r>
    </w:p>
    <w:p w14:paraId="4649F2BC" w14:textId="77777777" w:rsidR="00C171EC" w:rsidRPr="00C171EC" w:rsidRDefault="00C171EC" w:rsidP="00C171EC">
      <w:pPr>
        <w:numPr>
          <w:ilvl w:val="1"/>
          <w:numId w:val="8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EmergencyType(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Ambulance)</w:t>
      </w:r>
    </w:p>
    <w:p w14:paraId="1DF1FAC7" w14:textId="77777777" w:rsidR="00C171EC" w:rsidRPr="00C171EC" w:rsidRDefault="00C171EC" w:rsidP="00C171EC">
      <w:pPr>
        <w:numPr>
          <w:ilvl w:val="1"/>
          <w:numId w:val="8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Vehicle(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CarA)</w:t>
      </w:r>
    </w:p>
    <w:p w14:paraId="672E6E05" w14:textId="77777777" w:rsidR="00C171EC" w:rsidRPr="00C171EC" w:rsidRDefault="00C171EC" w:rsidP="00C171EC">
      <w:pPr>
        <w:numPr>
          <w:ilvl w:val="1"/>
          <w:numId w:val="8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Behind(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CarA, Ambulance)</w:t>
      </w:r>
    </w:p>
    <w:p w14:paraId="7B3FABD3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2. Negate the Goal: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br/>
        <w:t>Goal: 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Proceed(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CarA)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br/>
        <w:t>Negation: ¬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Proceed(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CarA)</w:t>
      </w:r>
    </w:p>
    <w:p w14:paraId="54AFC113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3. Resolution Steps:</w:t>
      </w:r>
    </w:p>
    <w:p w14:paraId="758EE6D1" w14:textId="77777777" w:rsidR="00C171EC" w:rsidRPr="00C171EC" w:rsidRDefault="00C171EC" w:rsidP="00C171EC">
      <w:pPr>
        <w:numPr>
          <w:ilvl w:val="0"/>
          <w:numId w:val="9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Resolve ¬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Proceed(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CarA) with Rule 3: ¬Vehicle(x)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¬Behind(</w:t>
      </w:r>
      <w:proofErr w:type="spellStart"/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x,y</w:t>
      </w:r>
      <w:proofErr w:type="spellEnd"/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)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¬</w:t>
      </w:r>
      <w:proofErr w:type="spell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GreenSignal</w:t>
      </w:r>
      <w:proofErr w:type="spell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(y)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Proceed(x)</w:t>
      </w:r>
    </w:p>
    <w:p w14:paraId="0639D5DE" w14:textId="77777777" w:rsidR="00C171EC" w:rsidRPr="00C171EC" w:rsidRDefault="00C171EC" w:rsidP="00C171EC">
      <w:pPr>
        <w:numPr>
          <w:ilvl w:val="1"/>
          <w:numId w:val="9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Substitute {x/CarA} to unify 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Proceed(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CarA) and Proceed(x).</w:t>
      </w:r>
    </w:p>
    <w:p w14:paraId="73CE5586" w14:textId="77777777" w:rsidR="00C171EC" w:rsidRPr="00C171EC" w:rsidRDefault="00C171EC" w:rsidP="00C171EC">
      <w:pPr>
        <w:numPr>
          <w:ilvl w:val="1"/>
          <w:numId w:val="9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Result: ¬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Vehicle(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CarA)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¬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Behind(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CarA, y)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¬GreenSignal(y)</w:t>
      </w:r>
    </w:p>
    <w:p w14:paraId="4DB3F881" w14:textId="77777777" w:rsidR="00C171EC" w:rsidRPr="00C171EC" w:rsidRDefault="00C171EC" w:rsidP="00C171EC">
      <w:pPr>
        <w:numPr>
          <w:ilvl w:val="0"/>
          <w:numId w:val="9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Resolve the result with the fact 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Vehicle(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CarA).</w:t>
      </w:r>
    </w:p>
    <w:p w14:paraId="0C514C66" w14:textId="77777777" w:rsidR="00C171EC" w:rsidRPr="00C171EC" w:rsidRDefault="00C171EC" w:rsidP="00C171EC">
      <w:pPr>
        <w:numPr>
          <w:ilvl w:val="1"/>
          <w:numId w:val="9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Result: ¬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Behind(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CarA, y)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¬GreenSignal(y)</w:t>
      </w:r>
    </w:p>
    <w:p w14:paraId="25ECAF3C" w14:textId="77777777" w:rsidR="00C171EC" w:rsidRPr="00C171EC" w:rsidRDefault="00C171EC" w:rsidP="00C171EC">
      <w:pPr>
        <w:numPr>
          <w:ilvl w:val="0"/>
          <w:numId w:val="9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Resolve the result with the fact 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Behind(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CarA, Ambulance).</w:t>
      </w:r>
    </w:p>
    <w:p w14:paraId="040B63E5" w14:textId="77777777" w:rsidR="00C171EC" w:rsidRPr="00C171EC" w:rsidRDefault="00C171EC" w:rsidP="00C171EC">
      <w:pPr>
        <w:numPr>
          <w:ilvl w:val="1"/>
          <w:numId w:val="9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Substitute {y/Ambulance} to unify 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Behind(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CarA, y) and 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Behind(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CarA, Ambulance).</w:t>
      </w:r>
    </w:p>
    <w:p w14:paraId="44040C87" w14:textId="77777777" w:rsidR="00C171EC" w:rsidRPr="00C171EC" w:rsidRDefault="00C171EC" w:rsidP="00C171EC">
      <w:pPr>
        <w:numPr>
          <w:ilvl w:val="1"/>
          <w:numId w:val="9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Result: ¬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GreenSignal(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Ambulance)</w:t>
      </w:r>
    </w:p>
    <w:p w14:paraId="6A6163B1" w14:textId="77777777" w:rsidR="00C171EC" w:rsidRPr="00C171EC" w:rsidRDefault="00C171EC" w:rsidP="00C171EC">
      <w:pPr>
        <w:numPr>
          <w:ilvl w:val="0"/>
          <w:numId w:val="9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Resolve ¬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GreenSignal(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Ambulance) with Rule 2: ¬ClearPath(x)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GreenSignal(x)</w:t>
      </w:r>
    </w:p>
    <w:p w14:paraId="353A7689" w14:textId="77777777" w:rsidR="00C171EC" w:rsidRPr="00C171EC" w:rsidRDefault="00C171EC" w:rsidP="00C171EC">
      <w:pPr>
        <w:numPr>
          <w:ilvl w:val="1"/>
          <w:numId w:val="9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Substitute {x/Ambulance} to unify 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GreenSignal(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Ambulance) and GreenSignal(x).</w:t>
      </w:r>
    </w:p>
    <w:p w14:paraId="1EE23B91" w14:textId="77777777" w:rsidR="00C171EC" w:rsidRPr="00C171EC" w:rsidRDefault="00C171EC" w:rsidP="00C171EC">
      <w:pPr>
        <w:numPr>
          <w:ilvl w:val="1"/>
          <w:numId w:val="9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Result: ¬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ClearPath(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Ambulance)</w:t>
      </w:r>
    </w:p>
    <w:p w14:paraId="6813DC53" w14:textId="77777777" w:rsidR="00C171EC" w:rsidRPr="00C171EC" w:rsidRDefault="00C171EC" w:rsidP="00C171EC">
      <w:pPr>
        <w:numPr>
          <w:ilvl w:val="0"/>
          <w:numId w:val="9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Resolve ¬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ClearPath(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Ambulance) with Rule 1: ¬Vehicle(x)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¬EmergencyType(x)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ClearPath(x)</w:t>
      </w:r>
    </w:p>
    <w:p w14:paraId="5CF85443" w14:textId="77777777" w:rsidR="00C171EC" w:rsidRPr="00C171EC" w:rsidRDefault="00C171EC" w:rsidP="00C171EC">
      <w:pPr>
        <w:numPr>
          <w:ilvl w:val="1"/>
          <w:numId w:val="9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Substitute {x/Ambulance} to unify 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ClearPath(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Ambulance) and ClearPath(x).</w:t>
      </w:r>
    </w:p>
    <w:p w14:paraId="3DC56EB3" w14:textId="77777777" w:rsidR="00C171EC" w:rsidRPr="00C171EC" w:rsidRDefault="00C171EC" w:rsidP="00C171EC">
      <w:pPr>
        <w:numPr>
          <w:ilvl w:val="1"/>
          <w:numId w:val="9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Result: ¬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Vehicle(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Ambulance)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¬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EmergencyType(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Ambulance)</w:t>
      </w:r>
    </w:p>
    <w:p w14:paraId="5A349321" w14:textId="77777777" w:rsidR="00C171EC" w:rsidRPr="00C171EC" w:rsidRDefault="00C171EC" w:rsidP="00C171EC">
      <w:pPr>
        <w:numPr>
          <w:ilvl w:val="0"/>
          <w:numId w:val="9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Resolve the result with the fact 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Vehicle(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Ambulance).</w:t>
      </w:r>
    </w:p>
    <w:p w14:paraId="2DFD4B7B" w14:textId="77777777" w:rsidR="00C171EC" w:rsidRPr="00C171EC" w:rsidRDefault="00C171EC" w:rsidP="00C171EC">
      <w:pPr>
        <w:numPr>
          <w:ilvl w:val="1"/>
          <w:numId w:val="9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Result: ¬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EmergencyType(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Ambulance)</w:t>
      </w:r>
    </w:p>
    <w:p w14:paraId="69457623" w14:textId="77777777" w:rsidR="00C171EC" w:rsidRPr="00C171EC" w:rsidRDefault="00C171EC" w:rsidP="00C171EC">
      <w:pPr>
        <w:numPr>
          <w:ilvl w:val="0"/>
          <w:numId w:val="9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Resolve ¬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EmergencyType(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Ambulance) with the fact 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EmergencyType(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Ambulance).</w:t>
      </w:r>
    </w:p>
    <w:p w14:paraId="28D20F5B" w14:textId="77777777" w:rsidR="00C171EC" w:rsidRPr="00C171EC" w:rsidRDefault="00C171EC" w:rsidP="00C171EC">
      <w:pPr>
        <w:numPr>
          <w:ilvl w:val="1"/>
          <w:numId w:val="9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Result: Empty Clause (□)</w:t>
      </w:r>
    </w:p>
    <w:p w14:paraId="1DA3EC74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Conclusion: Since the negation of the goal leads to a contradiction (empty clause), the original goal 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Proceed(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CarA) is proven true.</w:t>
      </w:r>
    </w:p>
    <w:p w14:paraId="34B2E22D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(c) Analysis: Handling Two Simultaneous Emergency Vehicles</w:t>
      </w:r>
    </w:p>
    <w:p w14:paraId="4D9BAF7D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Current Sufficiency: The current FOL KB is insufficient. It contains no rule for handling conflicts, and the facts are built around a single emergency vehicle (Ambulance). The rules are monolithic and assume a single path is cleared.</w:t>
      </w:r>
    </w:p>
    <w:p w14:paraId="68A831C3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Additional Rule and Facts Needed:</w:t>
      </w:r>
    </w:p>
    <w:p w14:paraId="178A0080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lastRenderedPageBreak/>
        <w:t>To handle two emergency vehicles (e.g., Ambulance and FireTruck), the system needs to reason about priority or simultaneous path clearing.</w:t>
      </w:r>
    </w:p>
    <w:p w14:paraId="2441EF3D" w14:textId="77777777" w:rsidR="00C171EC" w:rsidRPr="00C171EC" w:rsidRDefault="00C171EC" w:rsidP="00C171EC">
      <w:pPr>
        <w:numPr>
          <w:ilvl w:val="0"/>
          <w:numId w:val="10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New Rule (Priority): If both are emergency vehicles, the one with higher priority gets the path cleared.</w:t>
      </w:r>
    </w:p>
    <w:p w14:paraId="1083CE9B" w14:textId="77777777" w:rsidR="00C171EC" w:rsidRPr="00C171EC" w:rsidRDefault="00C171EC" w:rsidP="00C171EC">
      <w:pPr>
        <w:numPr>
          <w:ilvl w:val="1"/>
          <w:numId w:val="10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∀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x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∀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y: (EmergencyType(x)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∧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EmergencyType</w:t>
      </w:r>
      <w:proofErr w:type="spell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(y)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∧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HigherPriority</w:t>
      </w:r>
      <w:proofErr w:type="spell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x,y</w:t>
      </w:r>
      <w:proofErr w:type="spellEnd"/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)) → (ClearPath(x)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∧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¬ClearPath(y))</w:t>
      </w:r>
    </w:p>
    <w:p w14:paraId="2B99C2D0" w14:textId="77777777" w:rsidR="00C171EC" w:rsidRPr="00C171EC" w:rsidRDefault="00C171EC" w:rsidP="00C171EC">
      <w:pPr>
        <w:numPr>
          <w:ilvl w:val="0"/>
          <w:numId w:val="10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New Facts:</w:t>
      </w:r>
    </w:p>
    <w:p w14:paraId="44D3695F" w14:textId="77777777" w:rsidR="00C171EC" w:rsidRPr="00C171EC" w:rsidRDefault="00C171EC" w:rsidP="00C171EC">
      <w:pPr>
        <w:numPr>
          <w:ilvl w:val="1"/>
          <w:numId w:val="10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Vehicle(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FireTruck)</w:t>
      </w:r>
    </w:p>
    <w:p w14:paraId="7D7E4A1C" w14:textId="77777777" w:rsidR="00C171EC" w:rsidRPr="00C171EC" w:rsidRDefault="00C171EC" w:rsidP="00C171EC">
      <w:pPr>
        <w:numPr>
          <w:ilvl w:val="1"/>
          <w:numId w:val="10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EmergencyType(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FireTruck)</w:t>
      </w:r>
    </w:p>
    <w:p w14:paraId="70EE03E3" w14:textId="77777777" w:rsidR="00C171EC" w:rsidRPr="00C171EC" w:rsidRDefault="00C171EC" w:rsidP="00C171EC">
      <w:pPr>
        <w:numPr>
          <w:ilvl w:val="1"/>
          <w:numId w:val="10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HigherPriority(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FireTruck, Ambulance) (or vice-versa)</w:t>
      </w:r>
    </w:p>
    <w:p w14:paraId="76181512" w14:textId="77777777" w:rsidR="00C171EC" w:rsidRPr="00C171EC" w:rsidRDefault="00C171EC" w:rsidP="00C171EC">
      <w:pPr>
        <w:numPr>
          <w:ilvl w:val="0"/>
          <w:numId w:val="10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Alternative Rule (Coordinated): If resources allow, clear a path for both by creating a lane.</w:t>
      </w:r>
    </w:p>
    <w:p w14:paraId="14ED4C40" w14:textId="77777777" w:rsidR="00C171EC" w:rsidRPr="00C171EC" w:rsidRDefault="00C171EC" w:rsidP="00C171EC">
      <w:pPr>
        <w:numPr>
          <w:ilvl w:val="1"/>
          <w:numId w:val="10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∀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x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∀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y: (EmergencyType(x)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∧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EmergencyType</w:t>
      </w:r>
      <w:proofErr w:type="spell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(y)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∧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AdjacentRoute</w:t>
      </w:r>
      <w:proofErr w:type="spell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x,y</w:t>
      </w:r>
      <w:proofErr w:type="spellEnd"/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)) → (ClearPath(x)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∧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ClearPath(y))</w:t>
      </w:r>
    </w:p>
    <w:p w14:paraId="6E92FEB3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Justification: Without such rules, the KB would attempt to apply Rule 1 to both vehicles independently, potentially causing a conflict in the traffic controller's actions. The system must define how to resolve conflicts or coordinate between multiple emergency vehicles logically.</w:t>
      </w:r>
    </w:p>
    <w:p w14:paraId="184215DC" w14:textId="60331EB9" w:rsid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</w:p>
    <w:p w14:paraId="276AA193" w14:textId="77777777" w:rsidR="00D80418" w:rsidRPr="00C171EC" w:rsidRDefault="00D80418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</w:p>
    <w:p w14:paraId="3A4D6413" w14:textId="77777777" w:rsidR="00C171EC" w:rsidRPr="00D80418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D80418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Case Study 3 --- Agricultural Expert Reasoning System</w:t>
      </w:r>
    </w:p>
    <w:p w14:paraId="46050DDC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Solution:</w:t>
      </w:r>
    </w:p>
    <w:p w14:paraId="4AF18C69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(a) Conversion to Conjunctive Normal Form (CNF)</w:t>
      </w:r>
    </w:p>
    <w:p w14:paraId="2FA469AB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Rules:</w:t>
      </w:r>
    </w:p>
    <w:p w14:paraId="51769093" w14:textId="77777777" w:rsidR="00C171EC" w:rsidRPr="00C171EC" w:rsidRDefault="00C171EC" w:rsidP="00C171EC">
      <w:pPr>
        <w:numPr>
          <w:ilvl w:val="0"/>
          <w:numId w:val="11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P1: SoilDry → IrrigationNeeded</w:t>
      </w:r>
    </w:p>
    <w:p w14:paraId="4C952DDF" w14:textId="77777777" w:rsidR="00C171EC" w:rsidRPr="00C171EC" w:rsidRDefault="00C171EC" w:rsidP="00C171EC">
      <w:pPr>
        <w:numPr>
          <w:ilvl w:val="1"/>
          <w:numId w:val="11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Step 1: Eliminate Implication: ¬SoilDry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IrrigationNeeded (Already CNF)</w:t>
      </w:r>
    </w:p>
    <w:p w14:paraId="120D8F05" w14:textId="77777777" w:rsidR="00C171EC" w:rsidRPr="00C171EC" w:rsidRDefault="00C171EC" w:rsidP="00C171EC">
      <w:pPr>
        <w:numPr>
          <w:ilvl w:val="0"/>
          <w:numId w:val="11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P2: IrrigationNeeded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∧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CropWheat → ApplyDripMethod</w:t>
      </w:r>
    </w:p>
    <w:p w14:paraId="2D345F7A" w14:textId="77777777" w:rsidR="00C171EC" w:rsidRPr="00C171EC" w:rsidRDefault="00C171EC" w:rsidP="00C171EC">
      <w:pPr>
        <w:numPr>
          <w:ilvl w:val="1"/>
          <w:numId w:val="11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Step 1: Eliminate Implication: 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¬(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IrrigationNeeded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∧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CropWheat)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ApplyDripMethod</w:t>
      </w:r>
    </w:p>
    <w:p w14:paraId="4D3F88B0" w14:textId="77777777" w:rsidR="00C171EC" w:rsidRPr="00C171EC" w:rsidRDefault="00C171EC" w:rsidP="00C171EC">
      <w:pPr>
        <w:numPr>
          <w:ilvl w:val="1"/>
          <w:numId w:val="11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Step 2: Move ¬ Inward (De Morgan's Law): ¬IrrigationNeeded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¬CropWheat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ApplyDripMethod (Already CNF)</w:t>
      </w:r>
    </w:p>
    <w:p w14:paraId="196B98B6" w14:textId="77777777" w:rsidR="00C171EC" w:rsidRPr="00C171EC" w:rsidRDefault="00C171EC" w:rsidP="00C171EC">
      <w:pPr>
        <w:numPr>
          <w:ilvl w:val="0"/>
          <w:numId w:val="11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P3: ¬ApplyDripMethod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∧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CropWheat → CropAtRisk</w:t>
      </w:r>
    </w:p>
    <w:p w14:paraId="4FCE509D" w14:textId="77777777" w:rsidR="00C171EC" w:rsidRPr="00C171EC" w:rsidRDefault="00C171EC" w:rsidP="00C171EC">
      <w:pPr>
        <w:numPr>
          <w:ilvl w:val="1"/>
          <w:numId w:val="11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Step 1: Eliminate Implication: 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¬(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¬ApplyDripMethod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∧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CropWheat)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CropAtRisk</w:t>
      </w:r>
    </w:p>
    <w:p w14:paraId="38F7705A" w14:textId="77777777" w:rsidR="00C171EC" w:rsidRPr="00C171EC" w:rsidRDefault="00C171EC" w:rsidP="00C171EC">
      <w:pPr>
        <w:numPr>
          <w:ilvl w:val="1"/>
          <w:numId w:val="11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Step 2: Move ¬ Inward (De Morgan's Law): (ApplyDripMethod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¬CropWheat)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CropAtRisk</w:t>
      </w:r>
    </w:p>
    <w:p w14:paraId="079DF3F5" w14:textId="77777777" w:rsidR="00C171EC" w:rsidRPr="00C171EC" w:rsidRDefault="00C171EC" w:rsidP="00C171EC">
      <w:pPr>
        <w:numPr>
          <w:ilvl w:val="1"/>
          <w:numId w:val="11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Step 3: Distribute (Simplify): ApplyDripMethod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¬CropWheat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CropAtRisk (CNF)</w:t>
      </w:r>
    </w:p>
    <w:p w14:paraId="51A4A783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Facts:</w:t>
      </w:r>
    </w:p>
    <w:p w14:paraId="34BB3E8F" w14:textId="77777777" w:rsidR="00C171EC" w:rsidRPr="00C171EC" w:rsidRDefault="00C171EC" w:rsidP="00C171EC">
      <w:pPr>
        <w:numPr>
          <w:ilvl w:val="0"/>
          <w:numId w:val="12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SoilDry</w:t>
      </w:r>
    </w:p>
    <w:p w14:paraId="0E5BB1FE" w14:textId="77777777" w:rsidR="00C171EC" w:rsidRPr="00C171EC" w:rsidRDefault="00C171EC" w:rsidP="00C171EC">
      <w:pPr>
        <w:numPr>
          <w:ilvl w:val="0"/>
          <w:numId w:val="12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CropWheat</w:t>
      </w:r>
    </w:p>
    <w:p w14:paraId="6EC82008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(b) Resolution Refutation Proof for 'ApplyDripMethod'</w:t>
      </w:r>
    </w:p>
    <w:p w14:paraId="0E81CD0B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KB in CNF:</w:t>
      </w:r>
    </w:p>
    <w:p w14:paraId="24A3D579" w14:textId="77777777" w:rsidR="00C171EC" w:rsidRPr="00C171EC" w:rsidRDefault="00C171EC" w:rsidP="00C171EC">
      <w:pPr>
        <w:numPr>
          <w:ilvl w:val="0"/>
          <w:numId w:val="13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lastRenderedPageBreak/>
        <w:t xml:space="preserve">¬SoilDry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IrrigationNeeded</w:t>
      </w:r>
    </w:p>
    <w:p w14:paraId="3C413875" w14:textId="77777777" w:rsidR="00C171EC" w:rsidRPr="00C171EC" w:rsidRDefault="00C171EC" w:rsidP="00C171EC">
      <w:pPr>
        <w:numPr>
          <w:ilvl w:val="0"/>
          <w:numId w:val="13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¬IrrigationNeeded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¬CropWheat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ApplyDripMethod</w:t>
      </w:r>
    </w:p>
    <w:p w14:paraId="2D1FAE81" w14:textId="77777777" w:rsidR="00C171EC" w:rsidRPr="00C171EC" w:rsidRDefault="00C171EC" w:rsidP="00C171EC">
      <w:pPr>
        <w:numPr>
          <w:ilvl w:val="0"/>
          <w:numId w:val="13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ApplyDripMethod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¬CropWheat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CropAtRisk</w:t>
      </w:r>
    </w:p>
    <w:p w14:paraId="33766813" w14:textId="77777777" w:rsidR="00C171EC" w:rsidRPr="00C171EC" w:rsidRDefault="00C171EC" w:rsidP="00C171EC">
      <w:pPr>
        <w:numPr>
          <w:ilvl w:val="0"/>
          <w:numId w:val="13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SoilDry</w:t>
      </w:r>
    </w:p>
    <w:p w14:paraId="6083793E" w14:textId="77777777" w:rsidR="00C171EC" w:rsidRPr="00C171EC" w:rsidRDefault="00C171EC" w:rsidP="00C171EC">
      <w:pPr>
        <w:numPr>
          <w:ilvl w:val="0"/>
          <w:numId w:val="13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CropWheat</w:t>
      </w:r>
    </w:p>
    <w:p w14:paraId="2ECF1F48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Proof:</w:t>
      </w:r>
    </w:p>
    <w:p w14:paraId="5AEFEC3D" w14:textId="77777777" w:rsidR="00C171EC" w:rsidRPr="00C171EC" w:rsidRDefault="00C171EC" w:rsidP="00C171EC">
      <w:pPr>
        <w:numPr>
          <w:ilvl w:val="0"/>
          <w:numId w:val="14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Negate Goal: ¬ApplyDripMethod (Add to KB)</w:t>
      </w:r>
    </w:p>
    <w:p w14:paraId="4146CD42" w14:textId="77777777" w:rsidR="00C171EC" w:rsidRPr="00C171EC" w:rsidRDefault="00C171EC" w:rsidP="00C171EC">
      <w:pPr>
        <w:numPr>
          <w:ilvl w:val="0"/>
          <w:numId w:val="14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Resolve Clause 2 and Negated Goal:</w:t>
      </w:r>
    </w:p>
    <w:p w14:paraId="543D226F" w14:textId="77777777" w:rsidR="00C171EC" w:rsidRPr="00C171EC" w:rsidRDefault="00C171EC" w:rsidP="00C171EC">
      <w:pPr>
        <w:numPr>
          <w:ilvl w:val="1"/>
          <w:numId w:val="14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¬IrrigationNeeded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¬CropWheat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ApplyDripMethod with ¬ApplyDripMethod</w:t>
      </w:r>
    </w:p>
    <w:p w14:paraId="485EE4C6" w14:textId="77777777" w:rsidR="00C171EC" w:rsidRPr="00C171EC" w:rsidRDefault="00C171EC" w:rsidP="00C171EC">
      <w:pPr>
        <w:numPr>
          <w:ilvl w:val="1"/>
          <w:numId w:val="14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Result: ¬IrrigationNeeded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¬CropWheat</w:t>
      </w:r>
    </w:p>
    <w:p w14:paraId="7B7B61B5" w14:textId="77777777" w:rsidR="00C171EC" w:rsidRPr="00C171EC" w:rsidRDefault="00C171EC" w:rsidP="00C171EC">
      <w:pPr>
        <w:numPr>
          <w:ilvl w:val="0"/>
          <w:numId w:val="14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Resolve Result with Fact 5 (CropWheat):</w:t>
      </w:r>
    </w:p>
    <w:p w14:paraId="47605E88" w14:textId="77777777" w:rsidR="00C171EC" w:rsidRPr="00C171EC" w:rsidRDefault="00C171EC" w:rsidP="00C171EC">
      <w:pPr>
        <w:numPr>
          <w:ilvl w:val="1"/>
          <w:numId w:val="14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¬IrrigationNeeded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¬CropWheat with CropWheat</w:t>
      </w:r>
    </w:p>
    <w:p w14:paraId="571751F5" w14:textId="77777777" w:rsidR="00C171EC" w:rsidRPr="00C171EC" w:rsidRDefault="00C171EC" w:rsidP="00C171EC">
      <w:pPr>
        <w:numPr>
          <w:ilvl w:val="1"/>
          <w:numId w:val="14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Result: ¬IrrigationNeeded</w:t>
      </w:r>
    </w:p>
    <w:p w14:paraId="34B019F1" w14:textId="77777777" w:rsidR="00C171EC" w:rsidRPr="00C171EC" w:rsidRDefault="00C171EC" w:rsidP="00C171EC">
      <w:pPr>
        <w:numPr>
          <w:ilvl w:val="0"/>
          <w:numId w:val="14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Resolve Result with Clause 1 (¬SoilDry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IrrigationNeeded):</w:t>
      </w:r>
    </w:p>
    <w:p w14:paraId="62E008A4" w14:textId="77777777" w:rsidR="00C171EC" w:rsidRPr="00C171EC" w:rsidRDefault="00C171EC" w:rsidP="00C171EC">
      <w:pPr>
        <w:numPr>
          <w:ilvl w:val="1"/>
          <w:numId w:val="14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¬IrrigationNeeded with ¬SoilDry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IrrigationNeeded</w:t>
      </w:r>
    </w:p>
    <w:p w14:paraId="47B87077" w14:textId="77777777" w:rsidR="00C171EC" w:rsidRPr="00C171EC" w:rsidRDefault="00C171EC" w:rsidP="00C171EC">
      <w:pPr>
        <w:numPr>
          <w:ilvl w:val="1"/>
          <w:numId w:val="14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Result: ¬SoilDry</w:t>
      </w:r>
    </w:p>
    <w:p w14:paraId="09BF6CDC" w14:textId="77777777" w:rsidR="00C171EC" w:rsidRPr="00C171EC" w:rsidRDefault="00C171EC" w:rsidP="00C171EC">
      <w:pPr>
        <w:numPr>
          <w:ilvl w:val="0"/>
          <w:numId w:val="14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Resolve Result with Fact 4 (SoilDry):</w:t>
      </w:r>
    </w:p>
    <w:p w14:paraId="0FBFEF6B" w14:textId="77777777" w:rsidR="00C171EC" w:rsidRPr="00C171EC" w:rsidRDefault="00C171EC" w:rsidP="00C171EC">
      <w:pPr>
        <w:numPr>
          <w:ilvl w:val="1"/>
          <w:numId w:val="14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¬SoilDry with SoilDry</w:t>
      </w:r>
    </w:p>
    <w:p w14:paraId="515097E3" w14:textId="77777777" w:rsidR="00C171EC" w:rsidRPr="00C171EC" w:rsidRDefault="00C171EC" w:rsidP="00C171EC">
      <w:pPr>
        <w:numPr>
          <w:ilvl w:val="1"/>
          <w:numId w:val="14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Result: Empty Clause (□)</w:t>
      </w:r>
    </w:p>
    <w:p w14:paraId="1BDFCC43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Resolution Proof Tree:</w:t>
      </w:r>
    </w:p>
    <w:p w14:paraId="73ABF649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text</w:t>
      </w:r>
    </w:p>
    <w:p w14:paraId="27144775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                 ¬ApplyDripMethod         ¬IrrigationNeeded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¬CropWheat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ApplyDripMethod</w:t>
      </w:r>
    </w:p>
    <w:p w14:paraId="50060D93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                           \                            /</w:t>
      </w:r>
    </w:p>
    <w:p w14:paraId="1343917A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                            \                          /</w:t>
      </w:r>
    </w:p>
    <w:p w14:paraId="2230BD54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                          [¬IrrigationNeeded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¬CropWheat]</w:t>
      </w:r>
    </w:p>
    <w:p w14:paraId="42DC0859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                                       |</w:t>
      </w:r>
    </w:p>
    <w:p w14:paraId="0E390717" w14:textId="6EC055FF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                                CropWheat</w:t>
      </w:r>
    </w:p>
    <w:p w14:paraId="3CD1BF25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                                       |</w:t>
      </w:r>
    </w:p>
    <w:p w14:paraId="559EB459" w14:textId="7F3DF113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                            ¬IrrigationNeeded</w:t>
      </w:r>
    </w:p>
    <w:p w14:paraId="4479A63B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                                       |</w:t>
      </w:r>
    </w:p>
    <w:p w14:paraId="09EAEE7E" w14:textId="0EF35F1F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                      ¬SoilDry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∨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IrrigationNeeded</w:t>
      </w:r>
    </w:p>
    <w:p w14:paraId="14CC0F13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                                       |</w:t>
      </w:r>
    </w:p>
    <w:p w14:paraId="736B0153" w14:textId="7FB0FE81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                                ¬SoilDry</w:t>
      </w:r>
    </w:p>
    <w:p w14:paraId="6B1EBA8C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                                       |</w:t>
      </w:r>
    </w:p>
    <w:p w14:paraId="14E76E32" w14:textId="5109B80F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                                   SoilDry</w:t>
      </w:r>
    </w:p>
    <w:p w14:paraId="0D7B25D8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                                       |</w:t>
      </w:r>
    </w:p>
    <w:p w14:paraId="4867935B" w14:textId="460F4FCA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                              (Empty Clause)</w:t>
      </w:r>
    </w:p>
    <w:p w14:paraId="488CD343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Conclusion: The negation of the goal leads to a contradiction, so ApplyDripMethod is proven true.</w:t>
      </w:r>
    </w:p>
    <w:p w14:paraId="5D919CEF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(c) Logical Analysis when 'SoilDry' is Removed</w:t>
      </w:r>
    </w:p>
    <w:p w14:paraId="363E76BC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lastRenderedPageBreak/>
        <w:t>Step-by-Step Impact:</w:t>
      </w:r>
    </w:p>
    <w:p w14:paraId="155DD215" w14:textId="77777777" w:rsidR="00C171EC" w:rsidRPr="00C171EC" w:rsidRDefault="00C171EC" w:rsidP="00C171EC">
      <w:pPr>
        <w:numPr>
          <w:ilvl w:val="0"/>
          <w:numId w:val="15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Initial State (KB without SoilDry):</w:t>
      </w:r>
    </w:p>
    <w:p w14:paraId="4B51238E" w14:textId="77777777" w:rsidR="00C171EC" w:rsidRPr="00C171EC" w:rsidRDefault="00C171EC" w:rsidP="00C171EC">
      <w:pPr>
        <w:numPr>
          <w:ilvl w:val="1"/>
          <w:numId w:val="15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Rules: P1, P2, P3 are present.</w:t>
      </w:r>
    </w:p>
    <w:p w14:paraId="02CDD3B5" w14:textId="77777777" w:rsidR="00C171EC" w:rsidRPr="00C171EC" w:rsidRDefault="00C171EC" w:rsidP="00C171EC">
      <w:pPr>
        <w:numPr>
          <w:ilvl w:val="1"/>
          <w:numId w:val="15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Facts: CropWheat = True (Only)</w:t>
      </w:r>
    </w:p>
    <w:p w14:paraId="2D3F876B" w14:textId="77777777" w:rsidR="00C171EC" w:rsidRPr="00C171EC" w:rsidRDefault="00C171EC" w:rsidP="00C171EC">
      <w:pPr>
        <w:numPr>
          <w:ilvl w:val="0"/>
          <w:numId w:val="15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Can we derive IrrigationNeeded?</w:t>
      </w:r>
    </w:p>
    <w:p w14:paraId="793AE458" w14:textId="77777777" w:rsidR="00C171EC" w:rsidRPr="00C171EC" w:rsidRDefault="00C171EC" w:rsidP="00C171EC">
      <w:pPr>
        <w:numPr>
          <w:ilvl w:val="1"/>
          <w:numId w:val="15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To fire P1 (SoilDry → IrrigationNeeded), we need SoilDry.</w:t>
      </w:r>
    </w:p>
    <w:p w14:paraId="6356F7F5" w14:textId="77777777" w:rsidR="00C171EC" w:rsidRPr="00C171EC" w:rsidRDefault="00C171EC" w:rsidP="00C171EC">
      <w:pPr>
        <w:numPr>
          <w:ilvl w:val="1"/>
          <w:numId w:val="15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Since SoilDry is no longer a fact, we cannot fire P1.</w:t>
      </w:r>
    </w:p>
    <w:p w14:paraId="1A7352BD" w14:textId="77777777" w:rsidR="00C171EC" w:rsidRPr="00C171EC" w:rsidRDefault="00C171EC" w:rsidP="00C171EC">
      <w:pPr>
        <w:numPr>
          <w:ilvl w:val="1"/>
          <w:numId w:val="15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Conclusion: IrrigationNeeded cannot be derived.</w:t>
      </w:r>
    </w:p>
    <w:p w14:paraId="5539E33E" w14:textId="77777777" w:rsidR="00C171EC" w:rsidRPr="00C171EC" w:rsidRDefault="00C171EC" w:rsidP="00C171EC">
      <w:pPr>
        <w:numPr>
          <w:ilvl w:val="0"/>
          <w:numId w:val="15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Can we derive ApplyDripMethod?</w:t>
      </w:r>
    </w:p>
    <w:p w14:paraId="28CF9F69" w14:textId="77777777" w:rsidR="00C171EC" w:rsidRPr="00C171EC" w:rsidRDefault="00C171EC" w:rsidP="00C171EC">
      <w:pPr>
        <w:numPr>
          <w:ilvl w:val="1"/>
          <w:numId w:val="15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To fire P2 (IrrigationNeeded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∧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CropWheat → ApplyDripMethod), we need both IrrigationNeeded and CropWheat.</w:t>
      </w:r>
    </w:p>
    <w:p w14:paraId="40234979" w14:textId="77777777" w:rsidR="00C171EC" w:rsidRPr="00C171EC" w:rsidRDefault="00C171EC" w:rsidP="00C171EC">
      <w:pPr>
        <w:numPr>
          <w:ilvl w:val="1"/>
          <w:numId w:val="15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CropWheat is true, but IrrigationNeeded is unknown/false.</w:t>
      </w:r>
    </w:p>
    <w:p w14:paraId="24C687FE" w14:textId="77777777" w:rsidR="00C171EC" w:rsidRPr="00C171EC" w:rsidRDefault="00C171EC" w:rsidP="00C171EC">
      <w:pPr>
        <w:numPr>
          <w:ilvl w:val="1"/>
          <w:numId w:val="15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Conclusion: ApplyDripMethod cannot be derived.</w:t>
      </w:r>
    </w:p>
    <w:p w14:paraId="6F5BD75D" w14:textId="77777777" w:rsidR="00C171EC" w:rsidRPr="00C171EC" w:rsidRDefault="00C171EC" w:rsidP="00C171EC">
      <w:pPr>
        <w:numPr>
          <w:ilvl w:val="0"/>
          <w:numId w:val="15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Can we derive CropAtRisk?</w:t>
      </w:r>
    </w:p>
    <w:p w14:paraId="3161FE8D" w14:textId="77777777" w:rsidR="00C171EC" w:rsidRPr="00C171EC" w:rsidRDefault="00C171EC" w:rsidP="00C171EC">
      <w:pPr>
        <w:numPr>
          <w:ilvl w:val="1"/>
          <w:numId w:val="15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P3 states: ¬ApplyDripMethod 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∧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CropWheat → CropAtRisk.</w:t>
      </w:r>
    </w:p>
    <w:p w14:paraId="176F3321" w14:textId="77777777" w:rsidR="00C171EC" w:rsidRPr="00C171EC" w:rsidRDefault="00C171EC" w:rsidP="00C171EC">
      <w:pPr>
        <w:numPr>
          <w:ilvl w:val="1"/>
          <w:numId w:val="15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We have CropWheat = True.</w:t>
      </w:r>
    </w:p>
    <w:p w14:paraId="20092C8B" w14:textId="77777777" w:rsidR="00C171EC" w:rsidRPr="00C171EC" w:rsidRDefault="00C171EC" w:rsidP="00C171EC">
      <w:pPr>
        <w:numPr>
          <w:ilvl w:val="1"/>
          <w:numId w:val="15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We have ApplyDripMethod = False (or unknown, but in proof by resolution/forward chaining, it is 'not proven').</w:t>
      </w:r>
    </w:p>
    <w:p w14:paraId="1AFE82C7" w14:textId="77777777" w:rsidR="00C171EC" w:rsidRPr="00C171EC" w:rsidRDefault="00C171EC" w:rsidP="00C171EC">
      <w:pPr>
        <w:numPr>
          <w:ilvl w:val="1"/>
          <w:numId w:val="15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Conclusion: We can derive CropAtRisk! (If ApplyDripMethod is false/unknown and CropWheat is true, the condition for P3 is satisfied).</w:t>
      </w:r>
    </w:p>
    <w:p w14:paraId="30EBBB33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Final Answer: No, CropAtRisk does still follow. Even though we cannot prove the crop needs irrigation, we can still prove it's at risk because the rules specifically state: "If NOT ApplyDripMethod AND CropWheat → CropAtRisk". Since we cannot prove the crop is being drip-irrigated, it is logically concluded to be at risk.</w:t>
      </w:r>
    </w:p>
    <w:p w14:paraId="5E796220" w14:textId="40C54A89" w:rsid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</w:p>
    <w:p w14:paraId="234A8850" w14:textId="77777777" w:rsidR="00D80418" w:rsidRPr="00C171EC" w:rsidRDefault="00D80418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</w:p>
    <w:p w14:paraId="71B65437" w14:textId="77777777" w:rsidR="00C171EC" w:rsidRPr="00D80418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D80418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Case Study 4 --- Wumpus World Knowledge Agent</w:t>
      </w:r>
    </w:p>
    <w:p w14:paraId="7AC9C613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Solution:</w:t>
      </w:r>
    </w:p>
    <w:p w14:paraId="29C0D019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(a) Belief State and Modus Ponens</w:t>
      </w:r>
    </w:p>
    <w:p w14:paraId="64FC1909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Percepts:</w:t>
      </w:r>
    </w:p>
    <w:p w14:paraId="365952D3" w14:textId="26380BF5" w:rsidR="00C171EC" w:rsidRPr="00C171EC" w:rsidRDefault="00C171EC" w:rsidP="00C171EC">
      <w:pPr>
        <w:numPr>
          <w:ilvl w:val="0"/>
          <w:numId w:val="16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Stench at </w:t>
      </w:r>
      <m:oMath>
        <m:r>
          <m:rPr>
            <m:sty m:val="bi"/>
          </m:rPr>
          <w:rPr>
            <w:rFonts w:ascii="Cambria Math" w:eastAsia="Arial" w:hAnsi="Cambria Math" w:cs="Times New Roman"/>
            <w:sz w:val="24"/>
            <w:szCs w:val="24"/>
            <w:lang w:val="en-IN"/>
          </w:rPr>
          <m:t>1,2</m:t>
        </m:r>
      </m:oMath>
    </w:p>
    <w:p w14:paraId="1BCB395A" w14:textId="6AD42F7F" w:rsidR="00C171EC" w:rsidRPr="00C171EC" w:rsidRDefault="00C171EC" w:rsidP="00C171EC">
      <w:pPr>
        <w:numPr>
          <w:ilvl w:val="0"/>
          <w:numId w:val="16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Breeze at </w:t>
      </w:r>
      <m:oMath>
        <m:r>
          <m:rPr>
            <m:sty m:val="bi"/>
          </m:rPr>
          <w:rPr>
            <w:rFonts w:ascii="Cambria Math" w:eastAsia="Arial" w:hAnsi="Cambria Math" w:cs="Times New Roman"/>
            <w:sz w:val="24"/>
            <w:szCs w:val="24"/>
            <w:lang w:val="en-IN"/>
          </w:rPr>
          <m:t>1,1</m:t>
        </m:r>
      </m:oMath>
    </w:p>
    <w:p w14:paraId="5E63FD39" w14:textId="4E44556B" w:rsidR="00C171EC" w:rsidRPr="00C171EC" w:rsidRDefault="00C171EC" w:rsidP="00C171EC">
      <w:pPr>
        <w:numPr>
          <w:ilvl w:val="0"/>
          <w:numId w:val="16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Glitter at </w:t>
      </w:r>
      <m:oMath>
        <m:r>
          <m:rPr>
            <m:sty m:val="bi"/>
          </m:rPr>
          <w:rPr>
            <w:rFonts w:ascii="Cambria Math" w:eastAsia="Arial" w:hAnsi="Cambria Math" w:cs="Times New Roman"/>
            <w:sz w:val="24"/>
            <w:szCs w:val="24"/>
            <w:lang w:val="en-IN"/>
          </w:rPr>
          <m:t>2,2</m:t>
        </m:r>
      </m:oMath>
    </w:p>
    <w:p w14:paraId="3CF65125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Rules:</w:t>
      </w:r>
    </w:p>
    <w:p w14:paraId="5093BF53" w14:textId="057BA03E" w:rsidR="00C171EC" w:rsidRPr="00C171EC" w:rsidRDefault="00C171EC" w:rsidP="00C171EC">
      <w:pPr>
        <w:numPr>
          <w:ilvl w:val="0"/>
          <w:numId w:val="17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Stench </w:t>
      </w:r>
      <m:oMath>
        <m:r>
          <m:rPr>
            <m:sty m:val="bi"/>
          </m:rPr>
          <w:rPr>
            <w:rFonts w:ascii="Cambria Math" w:eastAsia="Arial" w:hAnsi="Cambria Math" w:cs="Times New Roman"/>
            <w:sz w:val="24"/>
            <w:szCs w:val="24"/>
            <w:lang w:val="en-IN"/>
          </w:rPr>
          <m:t>1,2</m:t>
        </m:r>
      </m:oMath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 → Wumpus is adjacent to cell </w:t>
      </w:r>
      <m:oMath>
        <m:r>
          <m:rPr>
            <m:sty m:val="bi"/>
          </m:rPr>
          <w:rPr>
            <w:rFonts w:ascii="Cambria Math" w:eastAsia="Arial" w:hAnsi="Cambria Math" w:cs="Times New Roman"/>
            <w:sz w:val="24"/>
            <w:szCs w:val="24"/>
            <w:lang w:val="en-IN"/>
          </w:rPr>
          <m:t>1,2</m:t>
        </m:r>
      </m:oMath>
    </w:p>
    <w:p w14:paraId="4F1FA68C" w14:textId="58191D36" w:rsidR="00C171EC" w:rsidRPr="00C171EC" w:rsidRDefault="00C171EC" w:rsidP="00C171EC">
      <w:pPr>
        <w:numPr>
          <w:ilvl w:val="0"/>
          <w:numId w:val="17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Breeze </w:t>
      </w:r>
      <m:oMath>
        <m:r>
          <m:rPr>
            <m:sty m:val="bi"/>
          </m:rPr>
          <w:rPr>
            <w:rFonts w:ascii="Cambria Math" w:eastAsia="Arial" w:hAnsi="Cambria Math" w:cs="Times New Roman"/>
            <w:sz w:val="24"/>
            <w:szCs w:val="24"/>
            <w:lang w:val="en-IN"/>
          </w:rPr>
          <m:t>1,1</m:t>
        </m:r>
      </m:oMath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 → Pit is adjacent to cell </w:t>
      </w:r>
      <m:oMath>
        <m:r>
          <m:rPr>
            <m:sty m:val="bi"/>
          </m:rPr>
          <w:rPr>
            <w:rFonts w:ascii="Cambria Math" w:eastAsia="Arial" w:hAnsi="Cambria Math" w:cs="Times New Roman"/>
            <w:sz w:val="24"/>
            <w:szCs w:val="24"/>
            <w:lang w:val="en-IN"/>
          </w:rPr>
          <m:t>1,1</m:t>
        </m:r>
      </m:oMath>
    </w:p>
    <w:p w14:paraId="0C452912" w14:textId="73EB96DD" w:rsidR="00C171EC" w:rsidRPr="00C171EC" w:rsidRDefault="00C171EC" w:rsidP="00C171EC">
      <w:pPr>
        <w:numPr>
          <w:ilvl w:val="0"/>
          <w:numId w:val="17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Glitter </w:t>
      </w:r>
      <m:oMath>
        <m:r>
          <m:rPr>
            <m:sty m:val="bi"/>
          </m:rPr>
          <w:rPr>
            <w:rFonts w:ascii="Cambria Math" w:eastAsia="Arial" w:hAnsi="Cambria Math" w:cs="Times New Roman"/>
            <w:sz w:val="24"/>
            <w:szCs w:val="24"/>
            <w:lang w:val="en-IN"/>
          </w:rPr>
          <m:t>x,y</m:t>
        </m:r>
      </m:oMath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 → Gold is at </w:t>
      </w:r>
      <m:oMath>
        <m:r>
          <m:rPr>
            <m:sty m:val="bi"/>
          </m:rPr>
          <w:rPr>
            <w:rFonts w:ascii="Cambria Math" w:eastAsia="Arial" w:hAnsi="Cambria Math" w:cs="Times New Roman"/>
            <w:sz w:val="24"/>
            <w:szCs w:val="24"/>
            <w:lang w:val="en-IN"/>
          </w:rPr>
          <m:t>x,y</m:t>
        </m:r>
      </m:oMath>
    </w:p>
    <w:p w14:paraId="544553B5" w14:textId="6D9AB658" w:rsidR="00C171EC" w:rsidRPr="00C171EC" w:rsidRDefault="00C171EC" w:rsidP="00C171EC">
      <w:pPr>
        <w:numPr>
          <w:ilvl w:val="0"/>
          <w:numId w:val="17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¬Wumpus </w:t>
      </w:r>
      <m:oMath>
        <m:r>
          <m:rPr>
            <m:sty m:val="bi"/>
          </m:rPr>
          <w:rPr>
            <w:rFonts w:ascii="Cambria Math" w:eastAsia="Arial" w:hAnsi="Cambria Math" w:cs="Times New Roman"/>
            <w:sz w:val="24"/>
            <w:szCs w:val="24"/>
            <w:lang w:val="en-IN"/>
          </w:rPr>
          <m:t>x,y</m:t>
        </m:r>
      </m:oMath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 </w:t>
      </w:r>
      <w:r w:rsidRPr="00C171EC">
        <w:rPr>
          <w:rFonts w:ascii="Cambria Math" w:eastAsia="Arial" w:hAnsi="Cambria Math" w:cs="Cambria Math"/>
          <w:b/>
          <w:bCs/>
          <w:sz w:val="24"/>
          <w:szCs w:val="24"/>
          <w:lang w:val="en-IN"/>
        </w:rPr>
        <w:t>∧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¬Pit</w:t>
      </w:r>
      <m:oMath>
        <m:r>
          <m:rPr>
            <m:sty m:val="bi"/>
          </m:rPr>
          <w:rPr>
            <w:rFonts w:ascii="Cambria Math" w:eastAsia="Arial" w:hAnsi="Cambria Math" w:cs="Times New Roman"/>
            <w:sz w:val="24"/>
            <w:szCs w:val="24"/>
            <w:lang w:val="en-IN"/>
          </w:rPr>
          <m:t>x,y</m:t>
        </m:r>
      </m:oMath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 → Safe</w:t>
      </w:r>
      <m:oMath>
        <m:r>
          <m:rPr>
            <m:sty m:val="bi"/>
          </m:rPr>
          <w:rPr>
            <w:rFonts w:ascii="Cambria Math" w:eastAsia="Arial" w:hAnsi="Cambria Math" w:cs="Times New Roman"/>
            <w:sz w:val="24"/>
            <w:szCs w:val="24"/>
            <w:lang w:val="en-IN"/>
          </w:rPr>
          <m:t>x,y</m:t>
        </m:r>
      </m:oMath>
    </w:p>
    <w:p w14:paraId="02A91B21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Modus Ponens Application:</w:t>
      </w:r>
    </w:p>
    <w:p w14:paraId="2C826255" w14:textId="77777777" w:rsidR="00C171EC" w:rsidRPr="00C171EC" w:rsidRDefault="00C171EC" w:rsidP="00C171EC">
      <w:pPr>
        <w:numPr>
          <w:ilvl w:val="0"/>
          <w:numId w:val="18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From Percept Stench [1,2] and Rule 1, derive: Wumpus is adjacent to cell [1,2].</w:t>
      </w:r>
    </w:p>
    <w:p w14:paraId="21032A34" w14:textId="77777777" w:rsidR="00C171EC" w:rsidRPr="00C171EC" w:rsidRDefault="00C171EC" w:rsidP="00C171EC">
      <w:pPr>
        <w:numPr>
          <w:ilvl w:val="0"/>
          <w:numId w:val="18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From Percept Breeze [1,1] and Rule 2, derive: Pit is adjacent to cell [1,1].</w:t>
      </w:r>
    </w:p>
    <w:p w14:paraId="1176D6C6" w14:textId="77777777" w:rsidR="00C171EC" w:rsidRPr="00C171EC" w:rsidRDefault="00C171EC" w:rsidP="00C171EC">
      <w:pPr>
        <w:numPr>
          <w:ilvl w:val="0"/>
          <w:numId w:val="18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From Percept Glitter [2,2] and Rule 3, derive: Gold is at [2,2].</w:t>
      </w:r>
    </w:p>
    <w:p w14:paraId="171A2128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lastRenderedPageBreak/>
        <w:t>(b) Forward Chaining --- Possible Locations</w:t>
      </w:r>
    </w:p>
    <w:p w14:paraId="6076A9FC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1. Stench at [1,2]:</w:t>
      </w:r>
    </w:p>
    <w:p w14:paraId="43641A10" w14:textId="77777777" w:rsidR="00C171EC" w:rsidRPr="00C171EC" w:rsidRDefault="00C171EC" w:rsidP="00C171EC">
      <w:pPr>
        <w:numPr>
          <w:ilvl w:val="0"/>
          <w:numId w:val="19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A stench means the Wumpus is in one of the adjacent cells.</w:t>
      </w:r>
    </w:p>
    <w:p w14:paraId="7248B8C4" w14:textId="77777777" w:rsidR="00C171EC" w:rsidRPr="00C171EC" w:rsidRDefault="00C171EC" w:rsidP="00C171EC">
      <w:pPr>
        <w:numPr>
          <w:ilvl w:val="0"/>
          <w:numId w:val="19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Adjacent cells to [1,2] are: [1,1], [1,3], [2,2].</w:t>
      </w:r>
    </w:p>
    <w:p w14:paraId="6AE5390D" w14:textId="77777777" w:rsidR="00C171EC" w:rsidRPr="00C171EC" w:rsidRDefault="00C171EC" w:rsidP="00C171EC">
      <w:pPr>
        <w:numPr>
          <w:ilvl w:val="0"/>
          <w:numId w:val="19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Derived: Possible Wumpus Locations = 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{ [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1,1], [1,3], [2,2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] }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.</w:t>
      </w:r>
    </w:p>
    <w:p w14:paraId="76CA9FAE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2. Breeze at [1,1]:</w:t>
      </w:r>
    </w:p>
    <w:p w14:paraId="565CCF12" w14:textId="77777777" w:rsidR="00C171EC" w:rsidRPr="00C171EC" w:rsidRDefault="00C171EC" w:rsidP="00C171EC">
      <w:pPr>
        <w:numPr>
          <w:ilvl w:val="0"/>
          <w:numId w:val="20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A breeze means a Pit is in one of the adjacent cells.</w:t>
      </w:r>
    </w:p>
    <w:p w14:paraId="4180BEEE" w14:textId="77777777" w:rsidR="00C171EC" w:rsidRPr="00C171EC" w:rsidRDefault="00C171EC" w:rsidP="00C171EC">
      <w:pPr>
        <w:numPr>
          <w:ilvl w:val="0"/>
          <w:numId w:val="20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Adjacent cells to [1,1] are: [1,2], [2,1].</w:t>
      </w:r>
    </w:p>
    <w:p w14:paraId="03297EB1" w14:textId="77777777" w:rsidR="00C171EC" w:rsidRPr="00C171EC" w:rsidRDefault="00C171EC" w:rsidP="00C171EC">
      <w:pPr>
        <w:numPr>
          <w:ilvl w:val="0"/>
          <w:numId w:val="20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Derived: Possible Pit Locations = 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{ [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1,2], [2,1</w:t>
      </w:r>
      <w:proofErr w:type="gramStart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] }</w:t>
      </w:r>
      <w:proofErr w:type="gramEnd"/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.</w:t>
      </w:r>
    </w:p>
    <w:p w14:paraId="69EDF1B0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(c) Path Safety Analysis: [1,1] → [1,2] → [2,2]</w:t>
      </w:r>
    </w:p>
    <w:p w14:paraId="685DDF47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Justification:</w:t>
      </w:r>
    </w:p>
    <w:p w14:paraId="744B9EAD" w14:textId="77777777" w:rsidR="00C171EC" w:rsidRPr="00C171EC" w:rsidRDefault="00C171EC" w:rsidP="00C171EC">
      <w:pPr>
        <w:numPr>
          <w:ilvl w:val="0"/>
          <w:numId w:val="21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Cell [1,1]:</w:t>
      </w:r>
    </w:p>
    <w:p w14:paraId="141344AB" w14:textId="77777777" w:rsidR="00C171EC" w:rsidRPr="00C171EC" w:rsidRDefault="00C171EC" w:rsidP="00C171EC">
      <w:pPr>
        <w:numPr>
          <w:ilvl w:val="1"/>
          <w:numId w:val="21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Breeze at [1,1]: This tells us there is a Pit nearby, but not at [1,1] itself.</w:t>
      </w:r>
    </w:p>
    <w:p w14:paraId="423E044D" w14:textId="77777777" w:rsidR="00C171EC" w:rsidRPr="00C171EC" w:rsidRDefault="00C171EC" w:rsidP="00C171EC">
      <w:pPr>
        <w:numPr>
          <w:ilvl w:val="1"/>
          <w:numId w:val="21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Safety: There is no stench or breeze percept </w:t>
      </w:r>
      <w:r w:rsidRPr="00C171EC">
        <w:rPr>
          <w:rFonts w:ascii="Times New Roman" w:eastAsia="Arial" w:hAnsi="Times New Roman" w:cs="Times New Roman"/>
          <w:b/>
          <w:bCs/>
          <w:i/>
          <w:iCs/>
          <w:sz w:val="24"/>
          <w:szCs w:val="24"/>
          <w:lang w:val="en-IN"/>
        </w:rPr>
        <w:t>at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 [1,1] that would indicate a monster/pit </w:t>
      </w:r>
      <w:r w:rsidRPr="00C171EC">
        <w:rPr>
          <w:rFonts w:ascii="Times New Roman" w:eastAsia="Arial" w:hAnsi="Times New Roman" w:cs="Times New Roman"/>
          <w:b/>
          <w:bCs/>
          <w:i/>
          <w:iCs/>
          <w:sz w:val="24"/>
          <w:szCs w:val="24"/>
          <w:lang w:val="en-IN"/>
        </w:rPr>
        <w:t>in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 [1,1].</w:t>
      </w:r>
    </w:p>
    <w:p w14:paraId="6037CFF1" w14:textId="77777777" w:rsidR="00C171EC" w:rsidRPr="00C171EC" w:rsidRDefault="00C171EC" w:rsidP="00C171EC">
      <w:pPr>
        <w:numPr>
          <w:ilvl w:val="1"/>
          <w:numId w:val="21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Conclusion: [1,1] is Safe.</w:t>
      </w:r>
    </w:p>
    <w:p w14:paraId="583145D0" w14:textId="77777777" w:rsidR="00C171EC" w:rsidRPr="00C171EC" w:rsidRDefault="00C171EC" w:rsidP="00C171EC">
      <w:pPr>
        <w:numPr>
          <w:ilvl w:val="0"/>
          <w:numId w:val="21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Cell [1,2]:</w:t>
      </w:r>
    </w:p>
    <w:p w14:paraId="755020AA" w14:textId="77777777" w:rsidR="00C171EC" w:rsidRPr="00C171EC" w:rsidRDefault="00C171EC" w:rsidP="00C171EC">
      <w:pPr>
        <w:numPr>
          <w:ilvl w:val="1"/>
          <w:numId w:val="21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Stench at [1,2]: The Wumpus is adjacent. This does not mean the Wumpus is </w:t>
      </w:r>
      <w:r w:rsidRPr="00C171EC">
        <w:rPr>
          <w:rFonts w:ascii="Times New Roman" w:eastAsia="Arial" w:hAnsi="Times New Roman" w:cs="Times New Roman"/>
          <w:b/>
          <w:bCs/>
          <w:i/>
          <w:iCs/>
          <w:sz w:val="24"/>
          <w:szCs w:val="24"/>
          <w:lang w:val="en-IN"/>
        </w:rPr>
        <w:t>in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 [1,2]; it's next to it.</w:t>
      </w:r>
    </w:p>
    <w:p w14:paraId="1E020D60" w14:textId="77777777" w:rsidR="00C171EC" w:rsidRPr="00C171EC" w:rsidRDefault="00C171EC" w:rsidP="00C171EC">
      <w:pPr>
        <w:numPr>
          <w:ilvl w:val="1"/>
          <w:numId w:val="21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Pit Location: From part (b), possible Pit locations are [1,2] and [2,1]. This means [1,2] could have a Pit.</w:t>
      </w:r>
    </w:p>
    <w:p w14:paraId="4FC7D9D7" w14:textId="77777777" w:rsidR="00C171EC" w:rsidRPr="00C171EC" w:rsidRDefault="00C171EC" w:rsidP="00C171EC">
      <w:pPr>
        <w:numPr>
          <w:ilvl w:val="1"/>
          <w:numId w:val="21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Wumpus Location: From part (b), possible Wumpus locations are [1,1], [1,3], [2,2]. [1,2] is not listed as a possible Wumpus location.</w:t>
      </w:r>
    </w:p>
    <w:p w14:paraId="40FCEF43" w14:textId="77777777" w:rsidR="00C171EC" w:rsidRPr="00C171EC" w:rsidRDefault="00C171EC" w:rsidP="00C171EC">
      <w:pPr>
        <w:numPr>
          <w:ilvl w:val="1"/>
          <w:numId w:val="21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Conclusion: [1,2] is NOT SAFE. There is a possibility of a Pit there. The agent cannot know for sure that [1,2] is safe.</w:t>
      </w:r>
    </w:p>
    <w:p w14:paraId="4273B53B" w14:textId="77777777" w:rsidR="00C171EC" w:rsidRPr="00C171EC" w:rsidRDefault="00C171EC" w:rsidP="00C171EC">
      <w:pPr>
        <w:numPr>
          <w:ilvl w:val="0"/>
          <w:numId w:val="21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Cell [2,2]:</w:t>
      </w:r>
    </w:p>
    <w:p w14:paraId="6BFC74BE" w14:textId="77777777" w:rsidR="00C171EC" w:rsidRPr="00C171EC" w:rsidRDefault="00C171EC" w:rsidP="00C171EC">
      <w:pPr>
        <w:numPr>
          <w:ilvl w:val="1"/>
          <w:numId w:val="21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Glitter at [2,2]: This confirms Gold is here.</w:t>
      </w:r>
    </w:p>
    <w:p w14:paraId="4F1794D5" w14:textId="77777777" w:rsidR="00C171EC" w:rsidRPr="00C171EC" w:rsidRDefault="00C171EC" w:rsidP="00C171EC">
      <w:pPr>
        <w:numPr>
          <w:ilvl w:val="1"/>
          <w:numId w:val="21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Stench at [1,2]: The Wumpus is adjacent to [1,2]. Possible Wumpus locations are [1,1], [1,3], [2,2]. Therefore, [2,2] could be the Wumpus's location.</w:t>
      </w:r>
    </w:p>
    <w:p w14:paraId="56B59A4D" w14:textId="77777777" w:rsidR="00C171EC" w:rsidRPr="00C171EC" w:rsidRDefault="00C171EC" w:rsidP="00C171EC">
      <w:pPr>
        <w:numPr>
          <w:ilvl w:val="1"/>
          <w:numId w:val="21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Conclusion: [2,2] is NOT SAFE. There is a possibility of the Wumpus being there.</w:t>
      </w:r>
    </w:p>
    <w:p w14:paraId="0FED5D88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Final Evaluation:</w:t>
      </w: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br/>
        <w:t>The path [1,1] → [1,2] → [2,2] is NOT safe.</w:t>
      </w:r>
    </w:p>
    <w:p w14:paraId="2029F0EB" w14:textId="77777777" w:rsidR="00C171EC" w:rsidRPr="00C171EC" w:rsidRDefault="00C171EC" w:rsidP="00C171EC">
      <w:pPr>
        <w:numPr>
          <w:ilvl w:val="0"/>
          <w:numId w:val="22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[1,1] is the only safe cell to start.</w:t>
      </w:r>
    </w:p>
    <w:p w14:paraId="040C17EE" w14:textId="77777777" w:rsidR="00C171EC" w:rsidRPr="00C171EC" w:rsidRDefault="00C171EC" w:rsidP="00C171EC">
      <w:pPr>
        <w:numPr>
          <w:ilvl w:val="0"/>
          <w:numId w:val="22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Moving to [1,2] risks falling into a Pit.</w:t>
      </w:r>
    </w:p>
    <w:p w14:paraId="5EFEAD8C" w14:textId="77777777" w:rsidR="00C171EC" w:rsidRPr="00C171EC" w:rsidRDefault="00C171EC" w:rsidP="00C171EC">
      <w:pPr>
        <w:numPr>
          <w:ilvl w:val="0"/>
          <w:numId w:val="22"/>
        </w:num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Even if [1,2] were safe, moving to [2,2] to collect the gold risks encountering the Wumpus.</w:t>
      </w:r>
    </w:p>
    <w:p w14:paraId="6B54B484" w14:textId="77777777" w:rsidR="00C171EC" w:rsidRPr="00C171EC" w:rsidRDefault="00C171EC" w:rsidP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171EC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>Logical Recommendation: The agent should avoid this path. It should first investigate [1,3] or [2,1] to gather more information about the Wumpus and Pit locations before proceeding.</w:t>
      </w:r>
    </w:p>
    <w:p w14:paraId="5731F781" w14:textId="77777777" w:rsidR="00C171EC" w:rsidRPr="00C171EC" w:rsidRDefault="00C171EC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538A1C5C" w14:textId="77777777" w:rsidR="00C171EC" w:rsidRDefault="00C171EC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5AD58637" w14:textId="77777777" w:rsidR="00C171EC" w:rsidRDefault="00C171EC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06C7AD71" w14:textId="77777777" w:rsidR="00C171EC" w:rsidRDefault="00C171EC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2C737014" w14:textId="77777777" w:rsidR="00C171EC" w:rsidRDefault="00C171EC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76734F7C" w14:textId="77777777" w:rsidR="00C171EC" w:rsidRDefault="00C171EC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34EBFAA4" w14:textId="77777777" w:rsidR="00C171EC" w:rsidRDefault="00C171EC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4F5B2D73" w14:textId="77777777" w:rsidR="00C171EC" w:rsidRDefault="00C171EC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1F2787C1" w14:textId="77777777" w:rsidR="00C171EC" w:rsidRDefault="00C171EC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0422F972" w14:textId="77777777" w:rsidR="00C171EC" w:rsidRDefault="00C171EC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3962A0D8" w14:textId="77777777" w:rsidR="00C171EC" w:rsidRDefault="00C171EC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7017D85A" w14:textId="77777777" w:rsidR="00C171EC" w:rsidRDefault="00C171EC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238A19CB" w14:textId="77777777" w:rsidR="00C171EC" w:rsidRDefault="00C171EC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63F1583B" w14:textId="77777777" w:rsidR="00C171EC" w:rsidRDefault="00C171EC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79F9857C" w14:textId="77777777" w:rsidR="00C171EC" w:rsidRDefault="00C171EC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5BEAA107" w14:textId="77777777" w:rsidR="00C171EC" w:rsidRDefault="00C171EC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05F94EE5" w14:textId="77777777" w:rsidR="00C171EC" w:rsidRDefault="00C171EC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64EDFD66" w14:textId="77777777" w:rsidR="00C171EC" w:rsidRDefault="00C171EC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7EE296C9" w14:textId="77777777" w:rsidR="00511106" w:rsidRDefault="00435B0C">
      <w:pP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55BFA46A" w14:textId="77777777" w:rsidR="00511106" w:rsidRDefault="00511106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yle10"/>
        <w:tblW w:w="1015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990"/>
        <w:gridCol w:w="2070"/>
        <w:gridCol w:w="1890"/>
        <w:gridCol w:w="1980"/>
        <w:gridCol w:w="1789"/>
      </w:tblGrid>
      <w:tr w:rsidR="00511106" w14:paraId="62A24301" w14:textId="77777777">
        <w:trPr>
          <w:trHeight w:val="578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13590A" w14:textId="77777777" w:rsidR="00511106" w:rsidRDefault="00435B0C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54BA900" w14:textId="77777777" w:rsidR="00511106" w:rsidRDefault="00435B0C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9F5312" w14:textId="77777777" w:rsidR="00511106" w:rsidRDefault="00435B0C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42ACDC" w14:textId="77777777" w:rsidR="00511106" w:rsidRDefault="00435B0C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EE4D29" w14:textId="77777777" w:rsidR="00511106" w:rsidRDefault="00435B0C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13048C" w14:textId="77777777" w:rsidR="00511106" w:rsidRDefault="00435B0C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511106" w14:paraId="41880AEF" w14:textId="77777777">
        <w:trPr>
          <w:trHeight w:val="1129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15688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9158BB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05AFAF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1BDCB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AD9D5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385FE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511106" w14:paraId="6F7E8419" w14:textId="77777777">
        <w:trPr>
          <w:trHeight w:val="117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84C5E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3667F3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3E98C9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784A1B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FEE03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1ABAD6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511106" w14:paraId="7074FD27" w14:textId="77777777">
        <w:trPr>
          <w:trHeight w:val="75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EA3B3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FAE42A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100CCD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803BE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45FBF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1A066B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511106" w14:paraId="64641633" w14:textId="77777777">
        <w:trPr>
          <w:trHeight w:val="109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A98B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151463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BBDA1A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AB03DE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C02F32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DF58F3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511106" w14:paraId="0B5B6A26" w14:textId="77777777">
        <w:trPr>
          <w:trHeight w:val="73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49E02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1E99C1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FD51AA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32A45A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D7D003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3C939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4D03F07F" w14:textId="77777777" w:rsidR="00511106" w:rsidRDefault="00511106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sectPr w:rsidR="00511106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551FE62-9CBA-421C-AD13-E86F4E8B251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17E61A0-A100-4C12-9444-A302D4B1F2E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E9C2A9D-8578-4D14-BFF0-B0326283077A}"/>
    <w:embedBold r:id="rId4" w:fontKey="{8FD092E7-D3DF-45E3-B1A6-909C6AB20467}"/>
    <w:embedBoldItalic r:id="rId5" w:fontKey="{EE08EC50-BCC3-4AD2-8AA9-EEE4239D2DE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E3A5768-F491-4F4F-B69F-9DBDCC5317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B666E6C"/>
    <w:multiLevelType w:val="multilevel"/>
    <w:tmpl w:val="0360E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304B9"/>
    <w:multiLevelType w:val="multilevel"/>
    <w:tmpl w:val="CEEC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1797D"/>
    <w:multiLevelType w:val="multilevel"/>
    <w:tmpl w:val="F80A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D2AEA"/>
    <w:multiLevelType w:val="multilevel"/>
    <w:tmpl w:val="0CB4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653192"/>
    <w:multiLevelType w:val="multilevel"/>
    <w:tmpl w:val="BC1E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00516"/>
    <w:multiLevelType w:val="multilevel"/>
    <w:tmpl w:val="B290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020101"/>
    <w:multiLevelType w:val="multilevel"/>
    <w:tmpl w:val="3E5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46322"/>
    <w:multiLevelType w:val="multilevel"/>
    <w:tmpl w:val="C9B4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99120B"/>
    <w:multiLevelType w:val="multilevel"/>
    <w:tmpl w:val="D1788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9F55A0"/>
    <w:multiLevelType w:val="multilevel"/>
    <w:tmpl w:val="2640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902C6"/>
    <w:multiLevelType w:val="multilevel"/>
    <w:tmpl w:val="14BCB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A71A7E"/>
    <w:multiLevelType w:val="multilevel"/>
    <w:tmpl w:val="F6EC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D1215"/>
    <w:multiLevelType w:val="multilevel"/>
    <w:tmpl w:val="D4C0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55D2A"/>
    <w:multiLevelType w:val="multilevel"/>
    <w:tmpl w:val="BF0C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A028A"/>
    <w:multiLevelType w:val="multilevel"/>
    <w:tmpl w:val="09CC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86540"/>
    <w:multiLevelType w:val="multilevel"/>
    <w:tmpl w:val="25CEB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2B554D"/>
    <w:multiLevelType w:val="multilevel"/>
    <w:tmpl w:val="6AF8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531FE9"/>
    <w:multiLevelType w:val="hybridMultilevel"/>
    <w:tmpl w:val="D608A984"/>
    <w:lvl w:ilvl="0" w:tplc="DC6CB1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AE667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780075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B5C8DB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B82AF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C806A6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8D4846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B0856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D08DD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ADCABA"/>
    <w:multiLevelType w:val="multilevel"/>
    <w:tmpl w:val="59ADCA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CA6619B"/>
    <w:multiLevelType w:val="multilevel"/>
    <w:tmpl w:val="8A1CE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7502">
    <w:abstractNumId w:val="1"/>
  </w:num>
  <w:num w:numId="2" w16cid:durableId="54862770">
    <w:abstractNumId w:val="0"/>
  </w:num>
  <w:num w:numId="3" w16cid:durableId="1300763052">
    <w:abstractNumId w:val="20"/>
  </w:num>
  <w:num w:numId="4" w16cid:durableId="828519786">
    <w:abstractNumId w:val="8"/>
  </w:num>
  <w:num w:numId="5" w16cid:durableId="177546193">
    <w:abstractNumId w:val="19"/>
  </w:num>
  <w:num w:numId="6" w16cid:durableId="1336685137">
    <w:abstractNumId w:val="17"/>
  </w:num>
  <w:num w:numId="7" w16cid:durableId="1766421626">
    <w:abstractNumId w:val="18"/>
  </w:num>
  <w:num w:numId="8" w16cid:durableId="1785004886">
    <w:abstractNumId w:val="11"/>
  </w:num>
  <w:num w:numId="9" w16cid:durableId="1715961675">
    <w:abstractNumId w:val="12"/>
  </w:num>
  <w:num w:numId="10" w16cid:durableId="1179537981">
    <w:abstractNumId w:val="14"/>
  </w:num>
  <w:num w:numId="11" w16cid:durableId="112409955">
    <w:abstractNumId w:val="9"/>
  </w:num>
  <w:num w:numId="12" w16cid:durableId="700319924">
    <w:abstractNumId w:val="16"/>
  </w:num>
  <w:num w:numId="13" w16cid:durableId="978191950">
    <w:abstractNumId w:val="2"/>
  </w:num>
  <w:num w:numId="14" w16cid:durableId="506331735">
    <w:abstractNumId w:val="5"/>
  </w:num>
  <w:num w:numId="15" w16cid:durableId="259679732">
    <w:abstractNumId w:val="21"/>
  </w:num>
  <w:num w:numId="16" w16cid:durableId="1311398938">
    <w:abstractNumId w:val="4"/>
  </w:num>
  <w:num w:numId="17" w16cid:durableId="43525767">
    <w:abstractNumId w:val="7"/>
  </w:num>
  <w:num w:numId="18" w16cid:durableId="252084080">
    <w:abstractNumId w:val="15"/>
  </w:num>
  <w:num w:numId="19" w16cid:durableId="1291546918">
    <w:abstractNumId w:val="13"/>
  </w:num>
  <w:num w:numId="20" w16cid:durableId="1840851160">
    <w:abstractNumId w:val="3"/>
  </w:num>
  <w:num w:numId="21" w16cid:durableId="1245335047">
    <w:abstractNumId w:val="10"/>
  </w:num>
  <w:num w:numId="22" w16cid:durableId="12600200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106"/>
    <w:rsid w:val="0006077F"/>
    <w:rsid w:val="00435B0C"/>
    <w:rsid w:val="00511106"/>
    <w:rsid w:val="005C67B6"/>
    <w:rsid w:val="00AB59A2"/>
    <w:rsid w:val="00C171EC"/>
    <w:rsid w:val="00D80418"/>
    <w:rsid w:val="00E675F0"/>
    <w:rsid w:val="00EE1A76"/>
    <w:rsid w:val="57C0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9AED34"/>
  <w15:docId w15:val="{9181D3CF-6E63-4CFD-93E9-5E7FA4E9C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rsid w:val="00C171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F3B3FDE-627E-4F7F-BF58-535551CA9A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2457</Words>
  <Characters>14010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A. Jaya Mabel Rani</dc:creator>
  <cp:lastModifiedBy>Nomula Deepak</cp:lastModifiedBy>
  <cp:revision>2</cp:revision>
  <cp:lastPrinted>2026-05-08T15:48:00Z</cp:lastPrinted>
  <dcterms:created xsi:type="dcterms:W3CDTF">2026-08-18T08:07:00Z</dcterms:created>
  <dcterms:modified xsi:type="dcterms:W3CDTF">2026-08-18T08:07:00Z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B3800891230C478BB598D946C9A012FB_13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